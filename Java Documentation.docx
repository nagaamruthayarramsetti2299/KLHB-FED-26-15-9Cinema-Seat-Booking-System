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BDF63B">
      <w:pPr>
        <w:spacing w:before="1500"/>
        <w:jc w:val="center"/>
      </w:pPr>
      <w:r>
        <w:rPr>
          <w:b/>
          <w:color w:val="17365D"/>
          <w:sz w:val="60"/>
        </w:rPr>
        <w:t>CINEMA SEAT</w:t>
      </w:r>
      <w:r>
        <w:rPr>
          <w:b/>
          <w:color w:val="17365D"/>
          <w:sz w:val="60"/>
        </w:rPr>
        <w:br w:type="textWrapping"/>
      </w:r>
      <w:r>
        <w:rPr>
          <w:b/>
          <w:color w:val="17365D"/>
          <w:sz w:val="60"/>
        </w:rPr>
        <w:t>BOOKING SYSTEM</w:t>
      </w:r>
    </w:p>
    <w:p w14:paraId="3C9AF878">
      <w:pPr>
        <w:jc w:val="center"/>
      </w:pPr>
      <w:r>
        <w:rPr>
          <w:i w:val="0"/>
          <w:sz w:val="32"/>
        </w:rPr>
        <w:t>PROJECT DOCUMENTATION</w:t>
      </w:r>
    </w:p>
    <w:p w14:paraId="388AE95A">
      <w:pPr>
        <w:jc w:val="center"/>
      </w:pPr>
      <w:r>
        <w:rPr>
          <w:i/>
        </w:rPr>
        <w:t>A Core Java Console Application</w:t>
      </w:r>
    </w:p>
    <w:p w14:paraId="432BF782"/>
    <w:p w14:paraId="78F8179E"/>
    <w:p w14:paraId="63120B78"/>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1494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AF7"/>
            <w:vAlign w:val="center"/>
          </w:tcPr>
          <w:p w14:paraId="21E85306">
            <w:pPr>
              <w:spacing w:after="20"/>
            </w:pPr>
            <w:r>
              <w:rPr>
                <w:b/>
                <w:sz w:val="18"/>
              </w:rPr>
              <w:t>Project Details</w:t>
            </w:r>
          </w:p>
        </w:tc>
        <w:tc>
          <w:tcPr>
            <w:tcW w:w="6480" w:type="dxa"/>
            <w:shd w:val="clear" w:color="auto" w:fill="D9EAF7"/>
            <w:vAlign w:val="center"/>
          </w:tcPr>
          <w:p w14:paraId="41C6C922">
            <w:pPr>
              <w:spacing w:after="20"/>
            </w:pPr>
            <w:r>
              <w:rPr>
                <w:b/>
                <w:sz w:val="18"/>
              </w:rPr>
              <w:t>Information</w:t>
            </w:r>
          </w:p>
        </w:tc>
      </w:tr>
      <w:tr w14:paraId="43981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3BDB5AB">
            <w:pPr>
              <w:spacing w:after="20"/>
            </w:pPr>
            <w:r>
              <w:rPr>
                <w:b w:val="0"/>
                <w:sz w:val="18"/>
              </w:rPr>
              <w:t>Project title</w:t>
            </w:r>
          </w:p>
        </w:tc>
        <w:tc>
          <w:tcPr>
            <w:tcW w:w="6480" w:type="dxa"/>
            <w:vAlign w:val="center"/>
          </w:tcPr>
          <w:p w14:paraId="187D42E8">
            <w:pPr>
              <w:spacing w:after="20"/>
            </w:pPr>
            <w:r>
              <w:rPr>
                <w:b w:val="0"/>
                <w:sz w:val="18"/>
              </w:rPr>
              <w:t>Cinema Seat Booking System</w:t>
            </w:r>
          </w:p>
        </w:tc>
      </w:tr>
      <w:tr w14:paraId="5E003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65DAE54">
            <w:pPr>
              <w:spacing w:after="20"/>
            </w:pPr>
            <w:r>
              <w:rPr>
                <w:b w:val="0"/>
                <w:sz w:val="18"/>
              </w:rPr>
              <w:t>Programming language</w:t>
            </w:r>
          </w:p>
        </w:tc>
        <w:tc>
          <w:tcPr>
            <w:tcW w:w="6480" w:type="dxa"/>
            <w:vAlign w:val="center"/>
          </w:tcPr>
          <w:p w14:paraId="7E5977B9">
            <w:pPr>
              <w:spacing w:after="20"/>
            </w:pPr>
            <w:r>
              <w:rPr>
                <w:b w:val="0"/>
                <w:sz w:val="18"/>
              </w:rPr>
              <w:t>Java</w:t>
            </w:r>
          </w:p>
        </w:tc>
      </w:tr>
      <w:tr w14:paraId="5EED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4422821D">
            <w:pPr>
              <w:spacing w:after="20"/>
            </w:pPr>
            <w:r>
              <w:rPr>
                <w:b w:val="0"/>
                <w:sz w:val="18"/>
              </w:rPr>
              <w:t>Application type</w:t>
            </w:r>
          </w:p>
        </w:tc>
        <w:tc>
          <w:tcPr>
            <w:tcW w:w="6480" w:type="dxa"/>
            <w:vAlign w:val="center"/>
          </w:tcPr>
          <w:p w14:paraId="2D94332B">
            <w:pPr>
              <w:spacing w:after="20"/>
            </w:pPr>
            <w:r>
              <w:rPr>
                <w:b w:val="0"/>
                <w:sz w:val="18"/>
              </w:rPr>
              <w:t>Console-based application</w:t>
            </w:r>
          </w:p>
        </w:tc>
      </w:tr>
      <w:tr w14:paraId="3B577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218BF99">
            <w:pPr>
              <w:spacing w:after="20"/>
            </w:pPr>
            <w:r>
              <w:rPr>
                <w:b w:val="0"/>
                <w:sz w:val="18"/>
              </w:rPr>
              <w:t>Core concepts</w:t>
            </w:r>
          </w:p>
        </w:tc>
        <w:tc>
          <w:tcPr>
            <w:tcW w:w="6480" w:type="dxa"/>
            <w:vAlign w:val="center"/>
          </w:tcPr>
          <w:p w14:paraId="717493F1">
            <w:pPr>
              <w:spacing w:after="20"/>
            </w:pPr>
            <w:r>
              <w:rPr>
                <w:b w:val="0"/>
                <w:sz w:val="18"/>
              </w:rPr>
              <w:t>Classes, objects, constructors, arrays, methods, loops, conditionals, exception handling</w:t>
            </w:r>
          </w:p>
        </w:tc>
      </w:tr>
      <w:tr w14:paraId="5CD7D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91F5B71">
            <w:pPr>
              <w:spacing w:after="20"/>
            </w:pPr>
            <w:r>
              <w:rPr>
                <w:b w:val="0"/>
                <w:sz w:val="18"/>
              </w:rPr>
              <w:t>Version</w:t>
            </w:r>
          </w:p>
        </w:tc>
        <w:tc>
          <w:tcPr>
            <w:tcW w:w="6480" w:type="dxa"/>
            <w:vAlign w:val="center"/>
          </w:tcPr>
          <w:p w14:paraId="26D35E5F">
            <w:pPr>
              <w:spacing w:after="20"/>
            </w:pPr>
            <w:r>
              <w:rPr>
                <w:b w:val="0"/>
                <w:sz w:val="18"/>
              </w:rPr>
              <w:t>1.0</w:t>
            </w:r>
          </w:p>
        </w:tc>
      </w:tr>
      <w:tr w14:paraId="34853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6783DB43">
            <w:pPr>
              <w:spacing w:after="20"/>
            </w:pPr>
            <w:r>
              <w:rPr>
                <w:b w:val="0"/>
                <w:sz w:val="18"/>
              </w:rPr>
              <w:t>Prepared by</w:t>
            </w:r>
          </w:p>
        </w:tc>
        <w:tc>
          <w:tcPr>
            <w:tcW w:w="6480" w:type="dxa"/>
            <w:vAlign w:val="center"/>
          </w:tcPr>
          <w:p w14:paraId="0CC8B647">
            <w:pPr>
              <w:spacing w:after="20"/>
              <w:rPr>
                <w:rFonts w:hint="default"/>
                <w:lang w:val="en-US"/>
              </w:rPr>
            </w:pPr>
            <w:r>
              <w:rPr>
                <w:rFonts w:hint="default"/>
                <w:lang w:val="en-US"/>
              </w:rPr>
              <w:t>Amrutha (2620030083) &amp; Srujana(2620090032)</w:t>
            </w:r>
          </w:p>
        </w:tc>
      </w:tr>
      <w:tr w14:paraId="0175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EFAE909">
            <w:pPr>
              <w:spacing w:after="20"/>
            </w:pPr>
            <w:r>
              <w:rPr>
                <w:b w:val="0"/>
                <w:sz w:val="18"/>
              </w:rPr>
              <w:t>Roll number / ID</w:t>
            </w:r>
          </w:p>
        </w:tc>
        <w:tc>
          <w:tcPr>
            <w:tcW w:w="6480" w:type="dxa"/>
            <w:vAlign w:val="center"/>
          </w:tcPr>
          <w:p w14:paraId="33F7C5A9">
            <w:pPr>
              <w:spacing w:after="20"/>
              <w:rPr>
                <w:rFonts w:hint="default"/>
                <w:lang w:val="en-US"/>
              </w:rPr>
            </w:pPr>
            <w:r>
              <w:rPr>
                <w:rFonts w:hint="default"/>
                <w:lang w:val="en-US"/>
              </w:rPr>
              <w:t>2620090032, 2620030083</w:t>
            </w:r>
          </w:p>
        </w:tc>
      </w:tr>
      <w:tr w14:paraId="32806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5F8D2B98">
            <w:pPr>
              <w:spacing w:after="20"/>
            </w:pPr>
            <w:r>
              <w:rPr>
                <w:b w:val="0"/>
                <w:sz w:val="18"/>
              </w:rPr>
              <w:t>Course / Department</w:t>
            </w:r>
          </w:p>
        </w:tc>
        <w:tc>
          <w:tcPr>
            <w:tcW w:w="6480" w:type="dxa"/>
            <w:vAlign w:val="center"/>
          </w:tcPr>
          <w:p w14:paraId="0306F4BC">
            <w:pPr>
              <w:spacing w:after="20"/>
              <w:rPr>
                <w:rFonts w:hint="default"/>
                <w:lang w:val="en-US"/>
              </w:rPr>
            </w:pPr>
            <w:r>
              <w:rPr>
                <w:rFonts w:hint="default"/>
                <w:lang w:val="en-US"/>
              </w:rPr>
              <w:t>Problem Solving Using Programming</w:t>
            </w:r>
          </w:p>
        </w:tc>
      </w:tr>
      <w:tr w14:paraId="531A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38ECC16">
            <w:pPr>
              <w:spacing w:after="20"/>
            </w:pPr>
            <w:r>
              <w:rPr>
                <w:b w:val="0"/>
                <w:sz w:val="18"/>
              </w:rPr>
              <w:t>Institution</w:t>
            </w:r>
          </w:p>
        </w:tc>
        <w:tc>
          <w:tcPr>
            <w:tcW w:w="6480" w:type="dxa"/>
            <w:vAlign w:val="center"/>
          </w:tcPr>
          <w:p w14:paraId="76D351A1">
            <w:pPr>
              <w:spacing w:after="20"/>
              <w:rPr>
                <w:rFonts w:hint="default"/>
                <w:lang w:val="en-US"/>
              </w:rPr>
            </w:pPr>
            <w:r>
              <w:rPr>
                <w:rFonts w:hint="default"/>
                <w:lang w:val="en-US"/>
              </w:rPr>
              <w:t>KLH- Bachupally</w:t>
            </w:r>
          </w:p>
        </w:tc>
      </w:tr>
    </w:tbl>
    <w:p w14:paraId="30C9F324"/>
    <w:p w14:paraId="26961C11">
      <w:pPr>
        <w:jc w:val="center"/>
        <w:rPr>
          <w:rFonts w:hint="default"/>
          <w:lang w:val="en-US"/>
        </w:rPr>
      </w:pPr>
      <w:r>
        <w:rPr>
          <w:i w:val="0"/>
        </w:rPr>
        <w:t xml:space="preserve">Submitted to: </w:t>
      </w:r>
      <w:r>
        <w:rPr>
          <w:rFonts w:hint="default"/>
          <w:i w:val="0"/>
          <w:lang w:val="en-US"/>
        </w:rPr>
        <w:t>K.Sreeram Murthy</w:t>
      </w:r>
    </w:p>
    <w:p w14:paraId="6A0F7694">
      <w:pPr>
        <w:jc w:val="center"/>
        <w:rPr>
          <w:rFonts w:hint="default"/>
          <w:lang w:val="en-US"/>
        </w:rPr>
      </w:pPr>
      <w:r>
        <w:rPr>
          <w:i w:val="0"/>
        </w:rPr>
        <w:t xml:space="preserve">Academic Year: </w:t>
      </w:r>
      <w:r>
        <w:rPr>
          <w:rFonts w:hint="default"/>
          <w:i w:val="0"/>
          <w:lang w:val="en-US"/>
        </w:rPr>
        <w:t>2026-2027</w:t>
      </w:r>
      <w:bookmarkStart w:id="0" w:name="_GoBack"/>
      <w:bookmarkEnd w:id="0"/>
    </w:p>
    <w:p w14:paraId="17B997C3">
      <w:r>
        <w:br w:type="page"/>
      </w:r>
    </w:p>
    <w:p w14:paraId="6E3CC5A5">
      <w:pPr>
        <w:pStyle w:val="2"/>
      </w:pPr>
      <w:r>
        <w:t>Document Control and Declaration</w:t>
      </w:r>
    </w:p>
    <w:p w14:paraId="6C8B57A8">
      <w:pPr>
        <w:pStyle w:val="3"/>
      </w:pPr>
      <w:r>
        <w:t>Document control</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6912"/>
      </w:tblGrid>
      <w:tr w14:paraId="5BF6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D9EAF7"/>
            <w:vAlign w:val="center"/>
          </w:tcPr>
          <w:p w14:paraId="7C2DBCE9">
            <w:pPr>
              <w:spacing w:after="20"/>
            </w:pPr>
            <w:r>
              <w:rPr>
                <w:b/>
                <w:sz w:val="18"/>
              </w:rPr>
              <w:t>Field</w:t>
            </w:r>
          </w:p>
        </w:tc>
        <w:tc>
          <w:tcPr>
            <w:tcW w:w="6912" w:type="dxa"/>
            <w:shd w:val="clear" w:color="auto" w:fill="D9EAF7"/>
            <w:vAlign w:val="center"/>
          </w:tcPr>
          <w:p w14:paraId="0B5BC990">
            <w:pPr>
              <w:spacing w:after="20"/>
            </w:pPr>
            <w:r>
              <w:rPr>
                <w:b/>
                <w:sz w:val="18"/>
              </w:rPr>
              <w:t>Description</w:t>
            </w:r>
          </w:p>
        </w:tc>
      </w:tr>
      <w:tr w14:paraId="6694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B7EBCA8">
            <w:pPr>
              <w:spacing w:after="20"/>
            </w:pPr>
            <w:r>
              <w:rPr>
                <w:b w:val="0"/>
                <w:sz w:val="18"/>
              </w:rPr>
              <w:t>Document name</w:t>
            </w:r>
          </w:p>
        </w:tc>
        <w:tc>
          <w:tcPr>
            <w:tcW w:w="6912" w:type="dxa"/>
            <w:vAlign w:val="center"/>
          </w:tcPr>
          <w:p w14:paraId="7EA8524F">
            <w:pPr>
              <w:spacing w:after="20"/>
            </w:pPr>
            <w:r>
              <w:rPr>
                <w:b w:val="0"/>
                <w:sz w:val="18"/>
              </w:rPr>
              <w:t>Cinema Seat Booking System — Project Documentation</w:t>
            </w:r>
          </w:p>
        </w:tc>
      </w:tr>
      <w:tr w14:paraId="576AD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0F484ACF">
            <w:pPr>
              <w:spacing w:after="20"/>
            </w:pPr>
            <w:r>
              <w:rPr>
                <w:b w:val="0"/>
                <w:sz w:val="18"/>
              </w:rPr>
              <w:t>Version</w:t>
            </w:r>
          </w:p>
        </w:tc>
        <w:tc>
          <w:tcPr>
            <w:tcW w:w="6912" w:type="dxa"/>
            <w:vAlign w:val="center"/>
          </w:tcPr>
          <w:p w14:paraId="12641392">
            <w:pPr>
              <w:spacing w:after="20"/>
            </w:pPr>
            <w:r>
              <w:rPr>
                <w:b w:val="0"/>
                <w:sz w:val="18"/>
              </w:rPr>
              <w:t>1.0</w:t>
            </w:r>
          </w:p>
        </w:tc>
      </w:tr>
      <w:tr w14:paraId="1F5A3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4F2ACE1">
            <w:pPr>
              <w:spacing w:after="20"/>
            </w:pPr>
            <w:r>
              <w:rPr>
                <w:b w:val="0"/>
                <w:sz w:val="18"/>
              </w:rPr>
              <w:t>Status</w:t>
            </w:r>
          </w:p>
        </w:tc>
        <w:tc>
          <w:tcPr>
            <w:tcW w:w="6912" w:type="dxa"/>
            <w:vAlign w:val="center"/>
          </w:tcPr>
          <w:p w14:paraId="5DFBC8AD">
            <w:pPr>
              <w:spacing w:after="20"/>
            </w:pPr>
            <w:r>
              <w:rPr>
                <w:b w:val="0"/>
                <w:sz w:val="18"/>
              </w:rPr>
              <w:t>Academic project draft</w:t>
            </w:r>
          </w:p>
        </w:tc>
      </w:tr>
      <w:tr w14:paraId="2B16C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8D99105">
            <w:pPr>
              <w:spacing w:after="20"/>
            </w:pPr>
            <w:r>
              <w:rPr>
                <w:b w:val="0"/>
                <w:sz w:val="18"/>
              </w:rPr>
              <w:t>Technology</w:t>
            </w:r>
          </w:p>
        </w:tc>
        <w:tc>
          <w:tcPr>
            <w:tcW w:w="6912" w:type="dxa"/>
            <w:vAlign w:val="center"/>
          </w:tcPr>
          <w:p w14:paraId="20CE92DF">
            <w:pPr>
              <w:spacing w:after="20"/>
            </w:pPr>
            <w:r>
              <w:rPr>
                <w:b w:val="0"/>
                <w:sz w:val="18"/>
              </w:rPr>
              <w:t>Core Java and standard Java library</w:t>
            </w:r>
          </w:p>
        </w:tc>
      </w:tr>
      <w:tr w14:paraId="333D4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51A87F4E">
            <w:pPr>
              <w:spacing w:after="20"/>
            </w:pPr>
            <w:r>
              <w:rPr>
                <w:b w:val="0"/>
                <w:sz w:val="18"/>
              </w:rPr>
              <w:t>Storage</w:t>
            </w:r>
          </w:p>
        </w:tc>
        <w:tc>
          <w:tcPr>
            <w:tcW w:w="6912" w:type="dxa"/>
            <w:vAlign w:val="center"/>
          </w:tcPr>
          <w:p w14:paraId="7732E611">
            <w:pPr>
              <w:spacing w:after="20"/>
            </w:pPr>
            <w:r>
              <w:rPr>
                <w:b w:val="0"/>
                <w:sz w:val="18"/>
              </w:rPr>
              <w:t>In-memory array; no permanent storage in this version</w:t>
            </w:r>
          </w:p>
        </w:tc>
      </w:tr>
      <w:tr w14:paraId="2C025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18DF1887">
            <w:pPr>
              <w:spacing w:after="20"/>
            </w:pPr>
            <w:r>
              <w:rPr>
                <w:b w:val="0"/>
                <w:sz w:val="18"/>
              </w:rPr>
              <w:t>Interface</w:t>
            </w:r>
          </w:p>
        </w:tc>
        <w:tc>
          <w:tcPr>
            <w:tcW w:w="6912" w:type="dxa"/>
            <w:vAlign w:val="center"/>
          </w:tcPr>
          <w:p w14:paraId="0E9E58E1">
            <w:pPr>
              <w:spacing w:after="20"/>
            </w:pPr>
            <w:r>
              <w:rPr>
                <w:b w:val="0"/>
                <w:sz w:val="18"/>
              </w:rPr>
              <w:t>Text-based menu in a terminal</w:t>
            </w:r>
          </w:p>
        </w:tc>
      </w:tr>
    </w:tbl>
    <w:p w14:paraId="524EC336"/>
    <w:p w14:paraId="738A91DB">
      <w:pPr>
        <w:pStyle w:val="3"/>
      </w:pPr>
      <w:r>
        <w:t>Declaration</w:t>
      </w:r>
    </w:p>
    <w:p w14:paraId="2AA44088">
      <w:r>
        <w:rPr>
          <w:i w:val="0"/>
        </w:rPr>
        <w:t>I declare that this document describes the design, implementation approach, operation, and testing plan for a Cinema Seat Booking System developed as an academic programming project. Any institutional formatting requirements, project-specific details, and actual test results should be reviewed and completed by the student before submission.</w:t>
      </w:r>
    </w:p>
    <w:p w14:paraId="3321AE8B">
      <w:pPr>
        <w:pStyle w:val="3"/>
      </w:pPr>
      <w:r>
        <w:t>Acknowledgement</w:t>
      </w:r>
    </w:p>
    <w:p w14:paraId="56DC169F">
      <w:r>
        <w:rPr>
          <w:i w:val="0"/>
        </w:rPr>
        <w:t>I would like to express my gratitude to the faculty and project guide for introducing the concepts required to plan and develop this application. This project provides an opportunity to apply Java programming fundamentals to a practical booking scenario. I also acknowledge the Java documentation and learning resources used to understand the language and its standard library.</w:t>
      </w:r>
    </w:p>
    <w:p w14:paraId="4BC4A837">
      <w:pPr>
        <w:pStyle w:val="3"/>
      </w:pPr>
      <w:r>
        <w:t>How to use this document</w:t>
      </w:r>
    </w:p>
    <w:p w14:paraId="7030EEE7">
      <w:r>
        <w:rPr>
          <w:i w:val="0"/>
        </w:rPr>
        <w:t>Replace bracketed placeholders with your details. Verify that the source code included in the final submission matches the version you compile and test. The sample test outcomes in this document describe expected behaviour and should be marked as completed only after you run the corresponding tests.</w:t>
      </w:r>
    </w:p>
    <w:p w14:paraId="06AEE1E7">
      <w:r>
        <w:br w:type="page"/>
      </w:r>
    </w:p>
    <w:p w14:paraId="11B50B60">
      <w:pPr>
        <w:pStyle w:val="2"/>
      </w:pPr>
      <w:r>
        <w:t>Abstract</w:t>
      </w:r>
    </w:p>
    <w:p w14:paraId="6C153498">
      <w:r>
        <w:rPr>
          <w:i w:val="0"/>
        </w:rPr>
        <w:t>The Cinema Seat Booking System is a console-based Java application designed to demonstrate the basic workflow of reserving and cancelling cinema seats. The application represents each seat as an object and stores the seat objects in an array. A menu allows the user to display seat availability, book an available seat, cancel an existing booking, or exit the program.</w:t>
      </w:r>
    </w:p>
    <w:p w14:paraId="256F4DBF">
      <w:r>
        <w:rPr>
          <w:i w:val="0"/>
        </w:rPr>
        <w:t>The application uses core object-oriented and procedural programming concepts, including classes, objects, constructors, variables, arrays, methods, loops, conditional statements, string handling, user input, and exception handling. A boolean field represents whether a seat is booked, while a string stores the customer name associated with the reservation. The system checks seat-number boundaries and prevents a seat that is already booked from being booked again.</w:t>
      </w:r>
    </w:p>
    <w:p w14:paraId="77586348">
      <w:r>
        <w:rPr>
          <w:i w:val="0"/>
        </w:rPr>
        <w:t>The current version is intentionally small enough for a beginner to understand, compile, test, and explain. It does not connect to a database, process online payments, manage movie schedules, or retain bookings after the program closes. These limitations make the system suitable as a foundation for further development rather than a production ticketing platform.</w:t>
      </w:r>
    </w:p>
    <w:p w14:paraId="44AB36CE">
      <w:pPr>
        <w:pStyle w:val="3"/>
      </w:pPr>
      <w:r>
        <w:t>Keywords</w:t>
      </w:r>
    </w:p>
    <w:p w14:paraId="51150A3B">
      <w:r>
        <w:rPr>
          <w:i w:val="0"/>
        </w:rPr>
        <w:t>Java, cinema, seat reservation, object-oriented programming, arrays, exception handling, console application, Git, GitHub.</w:t>
      </w:r>
    </w:p>
    <w:p w14:paraId="254D6FDA">
      <w:pPr>
        <w:pStyle w:val="3"/>
      </w:pPr>
      <w:r>
        <w:t>Project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6912"/>
      </w:tblGrid>
      <w:tr w14:paraId="3BA90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48" w:type="dxa"/>
            <w:shd w:val="clear" w:color="auto" w:fill="D9EAF7"/>
            <w:vAlign w:val="center"/>
          </w:tcPr>
          <w:p w14:paraId="2C924520">
            <w:pPr>
              <w:spacing w:after="20"/>
            </w:pPr>
            <w:r>
              <w:rPr>
                <w:b/>
                <w:sz w:val="18"/>
              </w:rPr>
              <w:t>Aspect</w:t>
            </w:r>
          </w:p>
        </w:tc>
        <w:tc>
          <w:tcPr>
            <w:tcW w:w="6912" w:type="dxa"/>
            <w:shd w:val="clear" w:color="auto" w:fill="D9EAF7"/>
            <w:vAlign w:val="center"/>
          </w:tcPr>
          <w:p w14:paraId="6671119A">
            <w:pPr>
              <w:spacing w:after="20"/>
            </w:pPr>
            <w:r>
              <w:rPr>
                <w:b/>
                <w:sz w:val="18"/>
              </w:rPr>
              <w:t>Summary</w:t>
            </w:r>
          </w:p>
        </w:tc>
      </w:tr>
      <w:tr w14:paraId="54347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4EBED30">
            <w:pPr>
              <w:spacing w:after="20"/>
            </w:pPr>
            <w:r>
              <w:rPr>
                <w:b w:val="0"/>
                <w:sz w:val="18"/>
              </w:rPr>
              <w:t>Primary goal</w:t>
            </w:r>
          </w:p>
        </w:tc>
        <w:tc>
          <w:tcPr>
            <w:tcW w:w="6912" w:type="dxa"/>
            <w:vAlign w:val="center"/>
          </w:tcPr>
          <w:p w14:paraId="080C1827">
            <w:pPr>
              <w:spacing w:after="20"/>
            </w:pPr>
            <w:r>
              <w:rPr>
                <w:b w:val="0"/>
                <w:sz w:val="18"/>
              </w:rPr>
              <w:t>Demonstrate a simple seat reservation workflow</w:t>
            </w:r>
          </w:p>
        </w:tc>
      </w:tr>
      <w:tr w14:paraId="1BCC2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77C04AAE">
            <w:pPr>
              <w:spacing w:after="20"/>
            </w:pPr>
            <w:r>
              <w:rPr>
                <w:b w:val="0"/>
                <w:sz w:val="18"/>
              </w:rPr>
              <w:t>Users</w:t>
            </w:r>
          </w:p>
        </w:tc>
        <w:tc>
          <w:tcPr>
            <w:tcW w:w="6912" w:type="dxa"/>
            <w:vAlign w:val="center"/>
          </w:tcPr>
          <w:p w14:paraId="65F13559">
            <w:pPr>
              <w:spacing w:after="20"/>
            </w:pPr>
            <w:r>
              <w:rPr>
                <w:b w:val="0"/>
                <w:sz w:val="18"/>
              </w:rPr>
              <w:t>A person operating the application through the terminal</w:t>
            </w:r>
          </w:p>
        </w:tc>
      </w:tr>
      <w:tr w14:paraId="26134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A681EEB">
            <w:pPr>
              <w:spacing w:after="20"/>
            </w:pPr>
            <w:r>
              <w:rPr>
                <w:b w:val="0"/>
                <w:sz w:val="18"/>
              </w:rPr>
              <w:t>Input</w:t>
            </w:r>
          </w:p>
        </w:tc>
        <w:tc>
          <w:tcPr>
            <w:tcW w:w="6912" w:type="dxa"/>
            <w:vAlign w:val="center"/>
          </w:tcPr>
          <w:p w14:paraId="6372EEEE">
            <w:pPr>
              <w:spacing w:after="20"/>
            </w:pPr>
            <w:r>
              <w:rPr>
                <w:b w:val="0"/>
                <w:sz w:val="18"/>
              </w:rPr>
              <w:t>Menu choices, customer name, and seat number</w:t>
            </w:r>
          </w:p>
        </w:tc>
      </w:tr>
      <w:tr w14:paraId="5CA8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3B486781">
            <w:pPr>
              <w:spacing w:after="20"/>
            </w:pPr>
            <w:r>
              <w:rPr>
                <w:b w:val="0"/>
                <w:sz w:val="18"/>
              </w:rPr>
              <w:t>Output</w:t>
            </w:r>
          </w:p>
        </w:tc>
        <w:tc>
          <w:tcPr>
            <w:tcW w:w="6912" w:type="dxa"/>
            <w:vAlign w:val="center"/>
          </w:tcPr>
          <w:p w14:paraId="773E41EC">
            <w:pPr>
              <w:spacing w:after="20"/>
            </w:pPr>
            <w:r>
              <w:rPr>
                <w:b w:val="0"/>
                <w:sz w:val="18"/>
              </w:rPr>
              <w:t>Seat status, booking confirmation, cancellation message, or validation error</w:t>
            </w:r>
          </w:p>
        </w:tc>
      </w:tr>
      <w:tr w14:paraId="1DAA7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vAlign w:val="center"/>
          </w:tcPr>
          <w:p w14:paraId="4057784D">
            <w:pPr>
              <w:spacing w:after="20"/>
            </w:pPr>
            <w:r>
              <w:rPr>
                <w:b w:val="0"/>
                <w:sz w:val="18"/>
              </w:rPr>
              <w:t>Data lifetime</w:t>
            </w:r>
          </w:p>
        </w:tc>
        <w:tc>
          <w:tcPr>
            <w:tcW w:w="6912" w:type="dxa"/>
            <w:vAlign w:val="center"/>
          </w:tcPr>
          <w:p w14:paraId="2B18833F">
            <w:pPr>
              <w:spacing w:after="20"/>
            </w:pPr>
            <w:r>
              <w:rPr>
                <w:b w:val="0"/>
                <w:sz w:val="18"/>
              </w:rPr>
              <w:t>Only while the application is running</w:t>
            </w:r>
          </w:p>
        </w:tc>
      </w:tr>
    </w:tbl>
    <w:p w14:paraId="74F59742"/>
    <w:p w14:paraId="24C23013">
      <w:r>
        <w:br w:type="page"/>
      </w:r>
    </w:p>
    <w:p w14:paraId="030F560B">
      <w:pPr>
        <w:pStyle w:val="2"/>
      </w:pPr>
      <w:r>
        <w:t>Table of Contents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2"/>
        <w:gridCol w:w="8208"/>
      </w:tblGrid>
      <w:tr w14:paraId="18281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9EAF7"/>
            <w:vAlign w:val="center"/>
          </w:tcPr>
          <w:p w14:paraId="0EFF9DAA">
            <w:pPr>
              <w:spacing w:after="20"/>
            </w:pPr>
            <w:r>
              <w:rPr>
                <w:b/>
                <w:sz w:val="18"/>
              </w:rPr>
              <w:t>Section</w:t>
            </w:r>
          </w:p>
        </w:tc>
        <w:tc>
          <w:tcPr>
            <w:tcW w:w="8208" w:type="dxa"/>
            <w:shd w:val="clear" w:color="auto" w:fill="D9EAF7"/>
            <w:vAlign w:val="center"/>
          </w:tcPr>
          <w:p w14:paraId="01AF6322">
            <w:pPr>
              <w:spacing w:after="20"/>
            </w:pPr>
            <w:r>
              <w:rPr>
                <w:b/>
                <w:sz w:val="18"/>
              </w:rPr>
              <w:t>Topic</w:t>
            </w:r>
          </w:p>
        </w:tc>
      </w:tr>
      <w:tr w14:paraId="7DE7D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6A9947B9">
            <w:pPr>
              <w:spacing w:after="20"/>
            </w:pPr>
            <w:r>
              <w:rPr>
                <w:b w:val="0"/>
                <w:sz w:val="18"/>
              </w:rPr>
              <w:t>1</w:t>
            </w:r>
          </w:p>
        </w:tc>
        <w:tc>
          <w:tcPr>
            <w:tcW w:w="8208" w:type="dxa"/>
            <w:vAlign w:val="center"/>
          </w:tcPr>
          <w:p w14:paraId="34BB55DD">
            <w:pPr>
              <w:spacing w:after="20"/>
            </w:pPr>
            <w:r>
              <w:rPr>
                <w:b w:val="0"/>
                <w:sz w:val="18"/>
              </w:rPr>
              <w:t>Introduction</w:t>
            </w:r>
          </w:p>
        </w:tc>
      </w:tr>
      <w:tr w14:paraId="5D01B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BEC10B8">
            <w:pPr>
              <w:spacing w:after="20"/>
            </w:pPr>
            <w:r>
              <w:rPr>
                <w:b w:val="0"/>
                <w:sz w:val="18"/>
              </w:rPr>
              <w:t>2</w:t>
            </w:r>
          </w:p>
        </w:tc>
        <w:tc>
          <w:tcPr>
            <w:tcW w:w="8208" w:type="dxa"/>
            <w:vAlign w:val="center"/>
          </w:tcPr>
          <w:p w14:paraId="0E3FFD4D">
            <w:pPr>
              <w:spacing w:after="20"/>
            </w:pPr>
            <w:r>
              <w:rPr>
                <w:b w:val="0"/>
                <w:sz w:val="18"/>
              </w:rPr>
              <w:t>Problem Statement</w:t>
            </w:r>
          </w:p>
        </w:tc>
      </w:tr>
      <w:tr w14:paraId="3D2A4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F20B612">
            <w:pPr>
              <w:spacing w:after="20"/>
            </w:pPr>
            <w:r>
              <w:rPr>
                <w:b w:val="0"/>
                <w:sz w:val="18"/>
              </w:rPr>
              <w:t>3</w:t>
            </w:r>
          </w:p>
        </w:tc>
        <w:tc>
          <w:tcPr>
            <w:tcW w:w="8208" w:type="dxa"/>
            <w:vAlign w:val="center"/>
          </w:tcPr>
          <w:p w14:paraId="506CCC3E">
            <w:pPr>
              <w:spacing w:after="20"/>
            </w:pPr>
            <w:r>
              <w:rPr>
                <w:b w:val="0"/>
                <w:sz w:val="18"/>
              </w:rPr>
              <w:t>Objectives and Scope</w:t>
            </w:r>
          </w:p>
        </w:tc>
      </w:tr>
      <w:tr w14:paraId="041A2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F2B508F">
            <w:pPr>
              <w:spacing w:after="20"/>
            </w:pPr>
            <w:r>
              <w:rPr>
                <w:b w:val="0"/>
                <w:sz w:val="18"/>
              </w:rPr>
              <w:t>4</w:t>
            </w:r>
          </w:p>
        </w:tc>
        <w:tc>
          <w:tcPr>
            <w:tcW w:w="8208" w:type="dxa"/>
            <w:vAlign w:val="center"/>
          </w:tcPr>
          <w:p w14:paraId="2C3DA939">
            <w:pPr>
              <w:spacing w:after="20"/>
            </w:pPr>
            <w:r>
              <w:rPr>
                <w:b w:val="0"/>
                <w:sz w:val="18"/>
              </w:rPr>
              <w:t>Existing and Proposed System</w:t>
            </w:r>
          </w:p>
        </w:tc>
      </w:tr>
      <w:tr w14:paraId="6E05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DF31A72">
            <w:pPr>
              <w:spacing w:after="20"/>
            </w:pPr>
            <w:r>
              <w:rPr>
                <w:b w:val="0"/>
                <w:sz w:val="18"/>
              </w:rPr>
              <w:t>5</w:t>
            </w:r>
          </w:p>
        </w:tc>
        <w:tc>
          <w:tcPr>
            <w:tcW w:w="8208" w:type="dxa"/>
            <w:vAlign w:val="center"/>
          </w:tcPr>
          <w:p w14:paraId="70853A3B">
            <w:pPr>
              <w:spacing w:after="20"/>
            </w:pPr>
            <w:r>
              <w:rPr>
                <w:b w:val="0"/>
                <w:sz w:val="18"/>
              </w:rPr>
              <w:t>Requirements Analysis</w:t>
            </w:r>
          </w:p>
        </w:tc>
      </w:tr>
      <w:tr w14:paraId="24E14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F4475C7">
            <w:pPr>
              <w:spacing w:after="20"/>
            </w:pPr>
            <w:r>
              <w:rPr>
                <w:b w:val="0"/>
                <w:sz w:val="18"/>
              </w:rPr>
              <w:t>6</w:t>
            </w:r>
          </w:p>
        </w:tc>
        <w:tc>
          <w:tcPr>
            <w:tcW w:w="8208" w:type="dxa"/>
            <w:vAlign w:val="center"/>
          </w:tcPr>
          <w:p w14:paraId="378E916A">
            <w:pPr>
              <w:spacing w:after="20"/>
            </w:pPr>
            <w:r>
              <w:rPr>
                <w:b w:val="0"/>
                <w:sz w:val="18"/>
              </w:rPr>
              <w:t>System Design and Architecture</w:t>
            </w:r>
          </w:p>
        </w:tc>
      </w:tr>
      <w:tr w14:paraId="101B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7DEACDF">
            <w:pPr>
              <w:spacing w:after="20"/>
            </w:pPr>
            <w:r>
              <w:rPr>
                <w:b w:val="0"/>
                <w:sz w:val="18"/>
              </w:rPr>
              <w:t>7</w:t>
            </w:r>
          </w:p>
        </w:tc>
        <w:tc>
          <w:tcPr>
            <w:tcW w:w="8208" w:type="dxa"/>
            <w:vAlign w:val="center"/>
          </w:tcPr>
          <w:p w14:paraId="13C8A9E9">
            <w:pPr>
              <w:spacing w:after="20"/>
            </w:pPr>
            <w:r>
              <w:rPr>
                <w:b w:val="0"/>
                <w:sz w:val="18"/>
              </w:rPr>
              <w:t>Data Model and Class Design</w:t>
            </w:r>
          </w:p>
        </w:tc>
      </w:tr>
      <w:tr w14:paraId="249C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54FAB6F">
            <w:pPr>
              <w:spacing w:after="20"/>
            </w:pPr>
            <w:r>
              <w:rPr>
                <w:b w:val="0"/>
                <w:sz w:val="18"/>
              </w:rPr>
              <w:t>8</w:t>
            </w:r>
          </w:p>
        </w:tc>
        <w:tc>
          <w:tcPr>
            <w:tcW w:w="8208" w:type="dxa"/>
            <w:vAlign w:val="center"/>
          </w:tcPr>
          <w:p w14:paraId="340B5C3D">
            <w:pPr>
              <w:spacing w:after="20"/>
            </w:pPr>
            <w:r>
              <w:rPr>
                <w:b w:val="0"/>
                <w:sz w:val="18"/>
              </w:rPr>
              <w:t>Algorithm and Program Flow</w:t>
            </w:r>
          </w:p>
        </w:tc>
      </w:tr>
      <w:tr w14:paraId="3FED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585C482">
            <w:pPr>
              <w:spacing w:after="20"/>
            </w:pPr>
            <w:r>
              <w:rPr>
                <w:b w:val="0"/>
                <w:sz w:val="18"/>
              </w:rPr>
              <w:t>9</w:t>
            </w:r>
          </w:p>
        </w:tc>
        <w:tc>
          <w:tcPr>
            <w:tcW w:w="8208" w:type="dxa"/>
            <w:vAlign w:val="center"/>
          </w:tcPr>
          <w:p w14:paraId="3148238A">
            <w:pPr>
              <w:spacing w:after="20"/>
            </w:pPr>
            <w:r>
              <w:rPr>
                <w:b w:val="0"/>
                <w:sz w:val="18"/>
              </w:rPr>
              <w:t>Java Concepts Used</w:t>
            </w:r>
          </w:p>
        </w:tc>
      </w:tr>
      <w:tr w14:paraId="036C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E7BD144">
            <w:pPr>
              <w:spacing w:after="20"/>
            </w:pPr>
            <w:r>
              <w:rPr>
                <w:b w:val="0"/>
                <w:sz w:val="18"/>
              </w:rPr>
              <w:t>10</w:t>
            </w:r>
          </w:p>
        </w:tc>
        <w:tc>
          <w:tcPr>
            <w:tcW w:w="8208" w:type="dxa"/>
            <w:vAlign w:val="center"/>
          </w:tcPr>
          <w:p w14:paraId="0D66027C">
            <w:pPr>
              <w:spacing w:after="20"/>
            </w:pPr>
            <w:r>
              <w:rPr>
                <w:b w:val="0"/>
                <w:sz w:val="18"/>
              </w:rPr>
              <w:t>Implementation: Seat Class</w:t>
            </w:r>
          </w:p>
        </w:tc>
      </w:tr>
      <w:tr w14:paraId="48A46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D7F335A">
            <w:pPr>
              <w:spacing w:after="20"/>
            </w:pPr>
            <w:r>
              <w:rPr>
                <w:b w:val="0"/>
                <w:sz w:val="18"/>
              </w:rPr>
              <w:t>11</w:t>
            </w:r>
          </w:p>
        </w:tc>
        <w:tc>
          <w:tcPr>
            <w:tcW w:w="8208" w:type="dxa"/>
            <w:vAlign w:val="center"/>
          </w:tcPr>
          <w:p w14:paraId="7F18E3BB">
            <w:pPr>
              <w:spacing w:after="20"/>
            </w:pPr>
            <w:r>
              <w:rPr>
                <w:b w:val="0"/>
                <w:sz w:val="18"/>
              </w:rPr>
              <w:t>Implementation: Booking Operations</w:t>
            </w:r>
          </w:p>
        </w:tc>
      </w:tr>
      <w:tr w14:paraId="0397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84888F8">
            <w:pPr>
              <w:spacing w:after="20"/>
            </w:pPr>
            <w:r>
              <w:rPr>
                <w:b w:val="0"/>
                <w:sz w:val="18"/>
              </w:rPr>
              <w:t>12</w:t>
            </w:r>
          </w:p>
        </w:tc>
        <w:tc>
          <w:tcPr>
            <w:tcW w:w="8208" w:type="dxa"/>
            <w:vAlign w:val="center"/>
          </w:tcPr>
          <w:p w14:paraId="7068B542">
            <w:pPr>
              <w:spacing w:after="20"/>
            </w:pPr>
            <w:r>
              <w:rPr>
                <w:b w:val="0"/>
                <w:sz w:val="18"/>
              </w:rPr>
              <w:t>Implementation: Menu and Input Validation</w:t>
            </w:r>
          </w:p>
        </w:tc>
      </w:tr>
      <w:tr w14:paraId="2F15E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281E665E">
            <w:pPr>
              <w:spacing w:after="20"/>
            </w:pPr>
            <w:r>
              <w:rPr>
                <w:b w:val="0"/>
                <w:sz w:val="18"/>
              </w:rPr>
              <w:t>13</w:t>
            </w:r>
          </w:p>
        </w:tc>
        <w:tc>
          <w:tcPr>
            <w:tcW w:w="8208" w:type="dxa"/>
            <w:vAlign w:val="center"/>
          </w:tcPr>
          <w:p w14:paraId="5AB4B946">
            <w:pPr>
              <w:spacing w:after="20"/>
            </w:pPr>
            <w:r>
              <w:rPr>
                <w:b w:val="0"/>
                <w:sz w:val="18"/>
              </w:rPr>
              <w:t>Git and GitHub Version Control</w:t>
            </w:r>
          </w:p>
        </w:tc>
      </w:tr>
      <w:tr w14:paraId="14CA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7D261EB">
            <w:pPr>
              <w:spacing w:after="20"/>
            </w:pPr>
            <w:r>
              <w:rPr>
                <w:b w:val="0"/>
                <w:sz w:val="18"/>
              </w:rPr>
              <w:t>14</w:t>
            </w:r>
          </w:p>
        </w:tc>
        <w:tc>
          <w:tcPr>
            <w:tcW w:w="8208" w:type="dxa"/>
            <w:vAlign w:val="center"/>
          </w:tcPr>
          <w:p w14:paraId="0CD7101A">
            <w:pPr>
              <w:spacing w:after="20"/>
            </w:pPr>
            <w:r>
              <w:rPr>
                <w:b w:val="0"/>
                <w:sz w:val="18"/>
              </w:rPr>
              <w:t>Testing Strategy and Test Cases</w:t>
            </w:r>
          </w:p>
        </w:tc>
      </w:tr>
      <w:tr w14:paraId="44A4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01DC532A">
            <w:pPr>
              <w:spacing w:after="20"/>
            </w:pPr>
            <w:r>
              <w:rPr>
                <w:b w:val="0"/>
                <w:sz w:val="18"/>
              </w:rPr>
              <w:t>15</w:t>
            </w:r>
          </w:p>
        </w:tc>
        <w:tc>
          <w:tcPr>
            <w:tcW w:w="8208" w:type="dxa"/>
            <w:vAlign w:val="center"/>
          </w:tcPr>
          <w:p w14:paraId="32D7DE6A">
            <w:pPr>
              <w:spacing w:after="20"/>
            </w:pPr>
            <w:r>
              <w:rPr>
                <w:b w:val="0"/>
                <w:sz w:val="18"/>
              </w:rPr>
              <w:t>Sample Execution</w:t>
            </w:r>
          </w:p>
        </w:tc>
      </w:tr>
      <w:tr w14:paraId="6331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50C86532">
            <w:pPr>
              <w:spacing w:after="20"/>
            </w:pPr>
            <w:r>
              <w:rPr>
                <w:b w:val="0"/>
                <w:sz w:val="18"/>
              </w:rPr>
              <w:t>16</w:t>
            </w:r>
          </w:p>
        </w:tc>
        <w:tc>
          <w:tcPr>
            <w:tcW w:w="8208" w:type="dxa"/>
            <w:vAlign w:val="center"/>
          </w:tcPr>
          <w:p w14:paraId="5314F254">
            <w:pPr>
              <w:spacing w:after="20"/>
            </w:pPr>
            <w:r>
              <w:rPr>
                <w:b w:val="0"/>
                <w:sz w:val="18"/>
              </w:rPr>
              <w:t>Limitations and Future Enhancements</w:t>
            </w:r>
          </w:p>
        </w:tc>
      </w:tr>
      <w:tr w14:paraId="4B7B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1C478691">
            <w:pPr>
              <w:spacing w:after="20"/>
            </w:pPr>
            <w:r>
              <w:rPr>
                <w:b w:val="0"/>
                <w:sz w:val="18"/>
              </w:rPr>
              <w:t>17</w:t>
            </w:r>
          </w:p>
        </w:tc>
        <w:tc>
          <w:tcPr>
            <w:tcW w:w="8208" w:type="dxa"/>
            <w:vAlign w:val="center"/>
          </w:tcPr>
          <w:p w14:paraId="6395795D">
            <w:pPr>
              <w:spacing w:after="20"/>
            </w:pPr>
            <w:r>
              <w:rPr>
                <w:b w:val="0"/>
                <w:sz w:val="18"/>
              </w:rPr>
              <w:t>Conclusion</w:t>
            </w:r>
          </w:p>
        </w:tc>
      </w:tr>
      <w:tr w14:paraId="6EA3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vAlign w:val="center"/>
          </w:tcPr>
          <w:p w14:paraId="402E7693">
            <w:pPr>
              <w:spacing w:after="20"/>
            </w:pPr>
            <w:r>
              <w:rPr>
                <w:b w:val="0"/>
                <w:sz w:val="18"/>
              </w:rPr>
              <w:t>18</w:t>
            </w:r>
          </w:p>
        </w:tc>
        <w:tc>
          <w:tcPr>
            <w:tcW w:w="8208" w:type="dxa"/>
            <w:vAlign w:val="center"/>
          </w:tcPr>
          <w:p w14:paraId="388CD960">
            <w:pPr>
              <w:spacing w:after="20"/>
            </w:pPr>
            <w:r>
              <w:rPr>
                <w:b w:val="0"/>
                <w:sz w:val="18"/>
              </w:rPr>
              <w:t>References and Appendix</w:t>
            </w:r>
          </w:p>
        </w:tc>
      </w:tr>
    </w:tbl>
    <w:p w14:paraId="1DD2BB4B"/>
    <w:p w14:paraId="0662D697">
      <w:r>
        <w:rPr>
          <w:i w:val="0"/>
        </w:rPr>
        <w:t>Note: Page numbers may change if the document is edited or opened in a different word processor. Use Word's automatic table-of-contents feature if your institution requires an automatically updated contents page.</w:t>
      </w:r>
    </w:p>
    <w:p w14:paraId="0E5A1C24">
      <w:r>
        <w:br w:type="page"/>
      </w:r>
    </w:p>
    <w:p w14:paraId="2C12B0D1">
      <w:pPr>
        <w:pStyle w:val="2"/>
      </w:pPr>
      <w:r>
        <w:t>1. Introduction</w:t>
      </w:r>
    </w:p>
    <w:p w14:paraId="44EF7869">
      <w:r>
        <w:rPr>
          <w:i w:val="0"/>
        </w:rPr>
        <w:t>Cinema theatres need a way to identify which seats are available and which seats have already been reserved. Even a small booking workflow includes several programming tasks: accepting user input, finding a selected seat, checking its status, updating data, and showing a result. This project models those tasks in a beginner-friendly Java application.</w:t>
      </w:r>
    </w:p>
    <w:p w14:paraId="06DB5105">
      <w:r>
        <w:rPr>
          <w:i w:val="0"/>
        </w:rPr>
        <w:t>The Cinema Seat Booking System uses a terminal menu rather than a graphical user interface. The user chooses an operation by entering a number. The application then performs the corresponding action and returns to the menu until the user chooses to exit.</w:t>
      </w:r>
    </w:p>
    <w:p w14:paraId="0DB18BD9">
      <w:pPr>
        <w:pStyle w:val="3"/>
      </w:pPr>
      <w:r>
        <w:t>1.1 Background</w:t>
      </w:r>
    </w:p>
    <w:p w14:paraId="519F5AB8">
      <w:r>
        <w:rPr>
          <w:i w:val="0"/>
        </w:rPr>
        <w:t>Manual seat tracking can become confusing when more than one reservation is being handled. A simple computer-based model can make the current status of a fixed set of seats easier to inspect. The project demonstrates the basic logic that a larger booking system would need, without claiming to provide all the facilities of a commercial ticketing service.</w:t>
      </w:r>
    </w:p>
    <w:p w14:paraId="5176BA7A">
      <w:pPr>
        <w:pStyle w:val="3"/>
      </w:pPr>
      <w:r>
        <w:t>1.2 Motivation</w:t>
      </w:r>
    </w:p>
    <w:p w14:paraId="006E92CD">
      <w:pPr>
        <w:pStyle w:val="23"/>
      </w:pPr>
      <w:r>
        <w:t>Apply Java fundamentals to a recognisable real-world scenario.</w:t>
      </w:r>
    </w:p>
    <w:p w14:paraId="4D3A3B9D">
      <w:pPr>
        <w:pStyle w:val="23"/>
      </w:pPr>
      <w:r>
        <w:t>Practice modelling entities with classes and objects.</w:t>
      </w:r>
    </w:p>
    <w:p w14:paraId="4D719A3E">
      <w:pPr>
        <w:pStyle w:val="23"/>
      </w:pPr>
      <w:r>
        <w:t>Learn to validate input and handle common user errors.</w:t>
      </w:r>
    </w:p>
    <w:p w14:paraId="4C9B3131">
      <w:pPr>
        <w:pStyle w:val="23"/>
      </w:pPr>
      <w:r>
        <w:t>Organise code into methods that have clear responsibilities.</w:t>
      </w:r>
    </w:p>
    <w:p w14:paraId="2D20178B">
      <w:pPr>
        <w:pStyle w:val="23"/>
      </w:pPr>
      <w:r>
        <w:t>Practice incremental development and version control with Git and GitHub.</w:t>
      </w:r>
    </w:p>
    <w:p w14:paraId="2FC704A0">
      <w:pPr>
        <w:pStyle w:val="3"/>
      </w:pPr>
      <w:r>
        <w:t>1.3 Intended audience</w:t>
      </w:r>
    </w:p>
    <w:p w14:paraId="6FFAD72A">
      <w:r>
        <w:rPr>
          <w:i w:val="0"/>
        </w:rPr>
        <w:t>The intended audience is students learning introductory Java, instructors reviewing a programming assignment, and developers who want a small example of a reservation workflow.</w:t>
      </w:r>
    </w:p>
    <w:p w14:paraId="5D768CE7">
      <w:r>
        <w:br w:type="page"/>
      </w:r>
    </w:p>
    <w:p w14:paraId="79424843">
      <w:pPr>
        <w:pStyle w:val="2"/>
      </w:pPr>
      <w:r>
        <w:t>2. Problem Statement</w:t>
      </w:r>
    </w:p>
    <w:p w14:paraId="2DDC8784">
      <w:r>
        <w:rPr>
          <w:i w:val="0"/>
        </w:rPr>
        <w:t>The project addresses the problem of representing and managing the availability of a fixed number of cinema seats within a running program. A user must be able to see the status of each seat, reserve an available seat by providing a name and seat number, and cancel a reservation when required.</w:t>
      </w:r>
    </w:p>
    <w:p w14:paraId="5AD29AFD">
      <w:pPr>
        <w:pStyle w:val="3"/>
      </w:pPr>
      <w:r>
        <w:t>2.1 Problems to solve</w:t>
      </w:r>
    </w:p>
    <w:p w14:paraId="7566447E">
      <w:pPr>
        <w:pStyle w:val="29"/>
      </w:pPr>
      <w:r>
        <w:t>The application must represent every seat separately.</w:t>
      </w:r>
    </w:p>
    <w:p w14:paraId="10B65B5E">
      <w:pPr>
        <w:pStyle w:val="29"/>
      </w:pPr>
      <w:r>
        <w:t>The application must display whether each seat is available or booked.</w:t>
      </w:r>
    </w:p>
    <w:p w14:paraId="6B32B618">
      <w:pPr>
        <w:pStyle w:val="29"/>
      </w:pPr>
      <w:r>
        <w:t>The application must reject seat numbers outside the valid range.</w:t>
      </w:r>
    </w:p>
    <w:p w14:paraId="7D214411">
      <w:pPr>
        <w:pStyle w:val="29"/>
      </w:pPr>
      <w:r>
        <w:t>The application must prevent a second booking of an already-booked seat.</w:t>
      </w:r>
    </w:p>
    <w:p w14:paraId="6A68AD28">
      <w:pPr>
        <w:pStyle w:val="29"/>
      </w:pPr>
      <w:r>
        <w:t>The application must associate the customer's name with a successful booking.</w:t>
      </w:r>
    </w:p>
    <w:p w14:paraId="04FE3AFD">
      <w:pPr>
        <w:pStyle w:val="29"/>
      </w:pPr>
      <w:r>
        <w:t>The application must allow an existing booking to be cancelled.</w:t>
      </w:r>
    </w:p>
    <w:p w14:paraId="0DC166DA">
      <w:pPr>
        <w:pStyle w:val="29"/>
      </w:pPr>
      <w:r>
        <w:t>The application must continue to offer menu choices until the user exits.</w:t>
      </w:r>
    </w:p>
    <w:p w14:paraId="690D631F">
      <w:pPr>
        <w:pStyle w:val="29"/>
      </w:pPr>
      <w:r>
        <w:t>Invalid numeric input must be handled without an uncontrolled program crash.</w:t>
      </w:r>
    </w:p>
    <w:p w14:paraId="61F17231">
      <w:pPr>
        <w:pStyle w:val="3"/>
      </w:pPr>
      <w:r>
        <w:t>2.2 Proposed solution</w:t>
      </w:r>
    </w:p>
    <w:p w14:paraId="4DA1964B">
      <w:r>
        <w:rPr>
          <w:i w:val="0"/>
        </w:rPr>
        <w:t>The program creates ten Seat objects and stores their references in an array. Each object contains a seat number, a customer name, and a boolean booking status. A controller class provides methods to display seats, book a seat, cancel a booking, validate input, and run the menu.</w:t>
      </w:r>
    </w:p>
    <w:p w14:paraId="2BC3DB10">
      <w:pPr>
        <w:pStyle w:val="3"/>
      </w:pPr>
      <w:r>
        <w:t>2.3 Success criteria</w:t>
      </w:r>
    </w:p>
    <w:p w14:paraId="067FBDCE">
      <w:r>
        <w:rPr>
          <w:i w:val="0"/>
        </w:rPr>
        <w:t>The project is considered functionally complete for its defined scope when valid bookings update the correct seat, duplicate bookings are rejected, cancellation restores availability, invalid input is handled, and the user can exit through the menu.</w:t>
      </w:r>
    </w:p>
    <w:p w14:paraId="26ECD96B">
      <w:r>
        <w:br w:type="page"/>
      </w:r>
    </w:p>
    <w:p w14:paraId="5FD77698">
      <w:pPr>
        <w:pStyle w:val="2"/>
      </w:pPr>
      <w:r>
        <w:t>3. Objectives and Scope</w:t>
      </w:r>
    </w:p>
    <w:p w14:paraId="45287360">
      <w:pPr>
        <w:pStyle w:val="3"/>
      </w:pPr>
      <w:r>
        <w:t>3.1 Objectives</w:t>
      </w:r>
    </w:p>
    <w:p w14:paraId="1BD5DED7">
      <w:pPr>
        <w:pStyle w:val="23"/>
      </w:pPr>
      <w:r>
        <w:t>Build a console-based application using standard Java.</w:t>
      </w:r>
    </w:p>
    <w:p w14:paraId="062642CF">
      <w:pPr>
        <w:pStyle w:val="23"/>
      </w:pPr>
      <w:r>
        <w:t>Use a Seat class to model an individual seat.</w:t>
      </w:r>
    </w:p>
    <w:p w14:paraId="202CD055">
      <w:pPr>
        <w:pStyle w:val="23"/>
      </w:pPr>
      <w:r>
        <w:t>Use an array to manage a fixed collection of seats.</w:t>
      </w:r>
    </w:p>
    <w:p w14:paraId="46635617">
      <w:pPr>
        <w:pStyle w:val="23"/>
      </w:pPr>
      <w:r>
        <w:t>Implement seat display, booking, and cancellation features.</w:t>
      </w:r>
    </w:p>
    <w:p w14:paraId="6F475C29">
      <w:pPr>
        <w:pStyle w:val="23"/>
      </w:pPr>
      <w:r>
        <w:t>Calculate a simple ticket price using a fixed constant.</w:t>
      </w:r>
    </w:p>
    <w:p w14:paraId="253D7EC0">
      <w:pPr>
        <w:pStyle w:val="23"/>
      </w:pPr>
      <w:r>
        <w:t>Validate customer names, menu choices, and seat numbers.</w:t>
      </w:r>
    </w:p>
    <w:p w14:paraId="49FFBB2E">
      <w:pPr>
        <w:pStyle w:val="23"/>
      </w:pPr>
      <w:r>
        <w:t>Handle non-numeric input through exception handling.</w:t>
      </w:r>
    </w:p>
    <w:p w14:paraId="0B5CA527">
      <w:pPr>
        <w:pStyle w:val="23"/>
      </w:pPr>
      <w:r>
        <w:t>Maintain a readable project history using meaningful Git commits.</w:t>
      </w:r>
    </w:p>
    <w:p w14:paraId="3955C5C8">
      <w:pPr>
        <w:pStyle w:val="3"/>
      </w:pPr>
      <w:r>
        <w:t>3.2 Scope included in version 1.0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768"/>
      </w:tblGrid>
      <w:tr w14:paraId="19AA7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vAlign w:val="center"/>
          </w:tcPr>
          <w:p w14:paraId="2C746742">
            <w:pPr>
              <w:spacing w:after="20"/>
            </w:pPr>
            <w:r>
              <w:rPr>
                <w:b/>
                <w:sz w:val="18"/>
              </w:rPr>
              <w:t>Included</w:t>
            </w:r>
          </w:p>
        </w:tc>
        <w:tc>
          <w:tcPr>
            <w:tcW w:w="6768" w:type="dxa"/>
            <w:shd w:val="clear" w:color="auto" w:fill="D9EAF7"/>
            <w:vAlign w:val="center"/>
          </w:tcPr>
          <w:p w14:paraId="49600F00">
            <w:pPr>
              <w:spacing w:after="20"/>
            </w:pPr>
            <w:r>
              <w:rPr>
                <w:b/>
                <w:sz w:val="18"/>
              </w:rPr>
              <w:t>Description</w:t>
            </w:r>
          </w:p>
        </w:tc>
      </w:tr>
      <w:tr w14:paraId="452F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EAA42AC">
            <w:pPr>
              <w:spacing w:after="20"/>
            </w:pPr>
            <w:r>
              <w:rPr>
                <w:b w:val="0"/>
                <w:sz w:val="18"/>
              </w:rPr>
              <w:t>Seat inventory</w:t>
            </w:r>
          </w:p>
        </w:tc>
        <w:tc>
          <w:tcPr>
            <w:tcW w:w="6768" w:type="dxa"/>
            <w:vAlign w:val="center"/>
          </w:tcPr>
          <w:p w14:paraId="2D901977">
            <w:pPr>
              <w:spacing w:after="20"/>
            </w:pPr>
            <w:r>
              <w:rPr>
                <w:b w:val="0"/>
                <w:sz w:val="18"/>
              </w:rPr>
              <w:t>Ten seats numbered from 1 to 10</w:t>
            </w:r>
          </w:p>
        </w:tc>
      </w:tr>
      <w:tr w14:paraId="46ED3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BD4FEE8">
            <w:pPr>
              <w:spacing w:after="20"/>
            </w:pPr>
            <w:r>
              <w:rPr>
                <w:b w:val="0"/>
                <w:sz w:val="18"/>
              </w:rPr>
              <w:t>Seat status</w:t>
            </w:r>
          </w:p>
        </w:tc>
        <w:tc>
          <w:tcPr>
            <w:tcW w:w="6768" w:type="dxa"/>
            <w:vAlign w:val="center"/>
          </w:tcPr>
          <w:p w14:paraId="1923AF7B">
            <w:pPr>
              <w:spacing w:after="20"/>
            </w:pPr>
            <w:r>
              <w:rPr>
                <w:b w:val="0"/>
                <w:sz w:val="18"/>
              </w:rPr>
              <w:t>Available or booked</w:t>
            </w:r>
          </w:p>
        </w:tc>
      </w:tr>
      <w:tr w14:paraId="6F5A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63EBBEEC">
            <w:pPr>
              <w:spacing w:after="20"/>
            </w:pPr>
            <w:r>
              <w:rPr>
                <w:b w:val="0"/>
                <w:sz w:val="18"/>
              </w:rPr>
              <w:t>Booking</w:t>
            </w:r>
          </w:p>
        </w:tc>
        <w:tc>
          <w:tcPr>
            <w:tcW w:w="6768" w:type="dxa"/>
            <w:vAlign w:val="center"/>
          </w:tcPr>
          <w:p w14:paraId="770BED15">
            <w:pPr>
              <w:spacing w:after="20"/>
            </w:pPr>
            <w:r>
              <w:rPr>
                <w:b w:val="0"/>
                <w:sz w:val="18"/>
              </w:rPr>
              <w:t>One seat per booking operation</w:t>
            </w:r>
          </w:p>
        </w:tc>
      </w:tr>
      <w:tr w14:paraId="3128E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1F13D7F">
            <w:pPr>
              <w:spacing w:after="20"/>
            </w:pPr>
            <w:r>
              <w:rPr>
                <w:b w:val="0"/>
                <w:sz w:val="18"/>
              </w:rPr>
              <w:t>Customer information</w:t>
            </w:r>
          </w:p>
        </w:tc>
        <w:tc>
          <w:tcPr>
            <w:tcW w:w="6768" w:type="dxa"/>
            <w:vAlign w:val="center"/>
          </w:tcPr>
          <w:p w14:paraId="59EF79A3">
            <w:pPr>
              <w:spacing w:after="20"/>
            </w:pPr>
            <w:r>
              <w:rPr>
                <w:b w:val="0"/>
                <w:sz w:val="18"/>
              </w:rPr>
              <w:t>Customer name stored for the selected seat</w:t>
            </w:r>
          </w:p>
        </w:tc>
      </w:tr>
      <w:tr w14:paraId="61B83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14A0E4E">
            <w:pPr>
              <w:spacing w:after="20"/>
            </w:pPr>
            <w:r>
              <w:rPr>
                <w:b w:val="0"/>
                <w:sz w:val="18"/>
              </w:rPr>
              <w:t>Ticket price</w:t>
            </w:r>
          </w:p>
        </w:tc>
        <w:tc>
          <w:tcPr>
            <w:tcW w:w="6768" w:type="dxa"/>
            <w:vAlign w:val="center"/>
          </w:tcPr>
          <w:p w14:paraId="24424057">
            <w:pPr>
              <w:spacing w:after="20"/>
            </w:pPr>
            <w:r>
              <w:rPr>
                <w:b w:val="0"/>
                <w:sz w:val="18"/>
              </w:rPr>
              <w:t>Fixed price of Rs. 200 per seat</w:t>
            </w:r>
          </w:p>
        </w:tc>
      </w:tr>
      <w:tr w14:paraId="2E95F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9C812F5">
            <w:pPr>
              <w:spacing w:after="20"/>
            </w:pPr>
            <w:r>
              <w:rPr>
                <w:b w:val="0"/>
                <w:sz w:val="18"/>
              </w:rPr>
              <w:t>Cancellation</w:t>
            </w:r>
          </w:p>
        </w:tc>
        <w:tc>
          <w:tcPr>
            <w:tcW w:w="6768" w:type="dxa"/>
            <w:vAlign w:val="center"/>
          </w:tcPr>
          <w:p w14:paraId="5C4CE26F">
            <w:pPr>
              <w:spacing w:after="20"/>
            </w:pPr>
            <w:r>
              <w:rPr>
                <w:b w:val="0"/>
                <w:sz w:val="18"/>
              </w:rPr>
              <w:t>Release a booked seat</w:t>
            </w:r>
          </w:p>
        </w:tc>
      </w:tr>
      <w:tr w14:paraId="2C90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BE367AE">
            <w:pPr>
              <w:spacing w:after="20"/>
            </w:pPr>
            <w:r>
              <w:rPr>
                <w:b w:val="0"/>
                <w:sz w:val="18"/>
              </w:rPr>
              <w:t>User interface</w:t>
            </w:r>
          </w:p>
        </w:tc>
        <w:tc>
          <w:tcPr>
            <w:tcW w:w="6768" w:type="dxa"/>
            <w:vAlign w:val="center"/>
          </w:tcPr>
          <w:p w14:paraId="56E49C3C">
            <w:pPr>
              <w:spacing w:after="20"/>
            </w:pPr>
            <w:r>
              <w:rPr>
                <w:b w:val="0"/>
                <w:sz w:val="18"/>
              </w:rPr>
              <w:t>Text menu in the console</w:t>
            </w:r>
          </w:p>
        </w:tc>
      </w:tr>
    </w:tbl>
    <w:p w14:paraId="631D6F86"/>
    <w:p w14:paraId="7F979DFB">
      <w:pPr>
        <w:pStyle w:val="3"/>
      </w:pPr>
      <w:r>
        <w:t>3.3 Out of scope</w:t>
      </w:r>
    </w:p>
    <w:p w14:paraId="4A3A8DF1">
      <w:pPr>
        <w:pStyle w:val="23"/>
      </w:pPr>
      <w:r>
        <w:t>Online booking, accounts, authentication, and payment processing.</w:t>
      </w:r>
    </w:p>
    <w:p w14:paraId="1EBF4B3E">
      <w:pPr>
        <w:pStyle w:val="23"/>
      </w:pPr>
      <w:r>
        <w:t>Multiple cinemas, screens, movies, dates, or showtimes.</w:t>
      </w:r>
    </w:p>
    <w:p w14:paraId="69607DB0">
      <w:pPr>
        <w:pStyle w:val="23"/>
      </w:pPr>
      <w:r>
        <w:t>Permanent data storage or database integration.</w:t>
      </w:r>
    </w:p>
    <w:p w14:paraId="32546773">
      <w:pPr>
        <w:pStyle w:val="23"/>
      </w:pPr>
      <w:r>
        <w:t>Concurrent bookings from multiple users or devices.</w:t>
      </w:r>
    </w:p>
    <w:p w14:paraId="655D5A9E">
      <w:pPr>
        <w:pStyle w:val="23"/>
      </w:pPr>
      <w:r>
        <w:t>Email or SMS confirmations and printable ticket generation.</w:t>
      </w:r>
    </w:p>
    <w:p w14:paraId="58DB17F8">
      <w:r>
        <w:br w:type="page"/>
      </w:r>
    </w:p>
    <w:p w14:paraId="784EE209">
      <w:pPr>
        <w:pStyle w:val="2"/>
      </w:pPr>
      <w:r>
        <w:t>4. Existing and Proposed System</w:t>
      </w:r>
    </w:p>
    <w:p w14:paraId="71EF1714">
      <w:pPr>
        <w:pStyle w:val="3"/>
      </w:pPr>
      <w:r>
        <w:t>4.1 General existing approach</w:t>
      </w:r>
    </w:p>
    <w:p w14:paraId="44839C8C">
      <w:r>
        <w:rPr>
          <w:i w:val="0"/>
        </w:rPr>
        <w:t>In a basic manual process, a person may maintain seat availability using a paper chart or a separate record. This can work for a small number of seats, but it depends on careful manual updates. The discussion here is a general comparison and is not an assessment of any specific theatre's current software.</w:t>
      </w:r>
    </w:p>
    <w:p w14:paraId="64700721">
      <w:pPr>
        <w:pStyle w:val="3"/>
      </w:pPr>
      <w:r>
        <w:t>4.2 Proposed computer-based approach</w:t>
      </w:r>
    </w:p>
    <w:p w14:paraId="71C5BB86">
      <w:r>
        <w:rPr>
          <w:i w:val="0"/>
        </w:rPr>
        <w:t>The proposed application stores seat status in objects while it is running. Since booking and cancellation operations update the same seat objects, the display method can show the latest state after each operation.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8"/>
        <w:gridCol w:w="3384"/>
        <w:gridCol w:w="3888"/>
      </w:tblGrid>
      <w:tr w14:paraId="2A25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shd w:val="clear" w:color="auto" w:fill="D9EAF7"/>
            <w:vAlign w:val="center"/>
          </w:tcPr>
          <w:p w14:paraId="7DF4CEF5">
            <w:pPr>
              <w:spacing w:after="20"/>
            </w:pPr>
            <w:r>
              <w:rPr>
                <w:b/>
                <w:sz w:val="18"/>
              </w:rPr>
              <w:t>Feature</w:t>
            </w:r>
          </w:p>
        </w:tc>
        <w:tc>
          <w:tcPr>
            <w:tcW w:w="3384" w:type="dxa"/>
            <w:shd w:val="clear" w:color="auto" w:fill="D9EAF7"/>
            <w:vAlign w:val="center"/>
          </w:tcPr>
          <w:p w14:paraId="3DEB8FFA">
            <w:pPr>
              <w:spacing w:after="20"/>
            </w:pPr>
            <w:r>
              <w:rPr>
                <w:b/>
                <w:sz w:val="18"/>
              </w:rPr>
              <w:t>Manual tracking</w:t>
            </w:r>
          </w:p>
        </w:tc>
        <w:tc>
          <w:tcPr>
            <w:tcW w:w="3888" w:type="dxa"/>
            <w:shd w:val="clear" w:color="auto" w:fill="D9EAF7"/>
            <w:vAlign w:val="center"/>
          </w:tcPr>
          <w:p w14:paraId="2770EE75">
            <w:pPr>
              <w:spacing w:after="20"/>
            </w:pPr>
            <w:r>
              <w:rPr>
                <w:b/>
                <w:sz w:val="18"/>
              </w:rPr>
              <w:t>Proposed prototype</w:t>
            </w:r>
          </w:p>
        </w:tc>
      </w:tr>
      <w:tr w14:paraId="7BFB1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579D1179">
            <w:pPr>
              <w:spacing w:after="20"/>
            </w:pPr>
            <w:r>
              <w:rPr>
                <w:b w:val="0"/>
                <w:sz w:val="18"/>
              </w:rPr>
              <w:t>Seat status</w:t>
            </w:r>
          </w:p>
        </w:tc>
        <w:tc>
          <w:tcPr>
            <w:tcW w:w="3384" w:type="dxa"/>
            <w:vAlign w:val="center"/>
          </w:tcPr>
          <w:p w14:paraId="68095A68">
            <w:pPr>
              <w:spacing w:after="20"/>
            </w:pPr>
            <w:r>
              <w:rPr>
                <w:b w:val="0"/>
                <w:sz w:val="18"/>
              </w:rPr>
              <w:t>Updated by a person</w:t>
            </w:r>
          </w:p>
        </w:tc>
        <w:tc>
          <w:tcPr>
            <w:tcW w:w="3888" w:type="dxa"/>
            <w:vAlign w:val="center"/>
          </w:tcPr>
          <w:p w14:paraId="2BD94242">
            <w:pPr>
              <w:spacing w:after="20"/>
            </w:pPr>
            <w:r>
              <w:rPr>
                <w:b w:val="0"/>
                <w:sz w:val="18"/>
              </w:rPr>
              <w:t>Updated by program logic</w:t>
            </w:r>
          </w:p>
        </w:tc>
      </w:tr>
      <w:tr w14:paraId="46D6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1E6C04D6">
            <w:pPr>
              <w:spacing w:after="20"/>
            </w:pPr>
            <w:r>
              <w:rPr>
                <w:b w:val="0"/>
                <w:sz w:val="18"/>
              </w:rPr>
              <w:t>Duplicate prevention</w:t>
            </w:r>
          </w:p>
        </w:tc>
        <w:tc>
          <w:tcPr>
            <w:tcW w:w="3384" w:type="dxa"/>
            <w:vAlign w:val="center"/>
          </w:tcPr>
          <w:p w14:paraId="4B405288">
            <w:pPr>
              <w:spacing w:after="20"/>
            </w:pPr>
            <w:r>
              <w:rPr>
                <w:b w:val="0"/>
                <w:sz w:val="18"/>
              </w:rPr>
              <w:t>Depends on careful checking</w:t>
            </w:r>
          </w:p>
        </w:tc>
        <w:tc>
          <w:tcPr>
            <w:tcW w:w="3888" w:type="dxa"/>
            <w:vAlign w:val="center"/>
          </w:tcPr>
          <w:p w14:paraId="55966D96">
            <w:pPr>
              <w:spacing w:after="20"/>
            </w:pPr>
            <w:r>
              <w:rPr>
                <w:b w:val="0"/>
                <w:sz w:val="18"/>
              </w:rPr>
              <w:t>Checks the booked flag</w:t>
            </w:r>
          </w:p>
        </w:tc>
      </w:tr>
      <w:tr w14:paraId="7DF6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7033CF29">
            <w:pPr>
              <w:spacing w:after="20"/>
            </w:pPr>
            <w:r>
              <w:rPr>
                <w:b w:val="0"/>
                <w:sz w:val="18"/>
              </w:rPr>
              <w:t>Input validation</w:t>
            </w:r>
          </w:p>
        </w:tc>
        <w:tc>
          <w:tcPr>
            <w:tcW w:w="3384" w:type="dxa"/>
            <w:vAlign w:val="center"/>
          </w:tcPr>
          <w:p w14:paraId="73CF41B8">
            <w:pPr>
              <w:spacing w:after="20"/>
            </w:pPr>
            <w:r>
              <w:rPr>
                <w:b w:val="0"/>
                <w:sz w:val="18"/>
              </w:rPr>
              <w:t>Human judgement</w:t>
            </w:r>
          </w:p>
        </w:tc>
        <w:tc>
          <w:tcPr>
            <w:tcW w:w="3888" w:type="dxa"/>
            <w:vAlign w:val="center"/>
          </w:tcPr>
          <w:p w14:paraId="6D5CCD19">
            <w:pPr>
              <w:spacing w:after="20"/>
            </w:pPr>
            <w:r>
              <w:rPr>
                <w:b w:val="0"/>
                <w:sz w:val="18"/>
              </w:rPr>
              <w:t>Range and numeric checks</w:t>
            </w:r>
          </w:p>
        </w:tc>
      </w:tr>
      <w:tr w14:paraId="3FEBB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61F04F2">
            <w:pPr>
              <w:spacing w:after="20"/>
            </w:pPr>
            <w:r>
              <w:rPr>
                <w:b w:val="0"/>
                <w:sz w:val="18"/>
              </w:rPr>
              <w:t>Persistence</w:t>
            </w:r>
          </w:p>
        </w:tc>
        <w:tc>
          <w:tcPr>
            <w:tcW w:w="3384" w:type="dxa"/>
            <w:vAlign w:val="center"/>
          </w:tcPr>
          <w:p w14:paraId="4864E5FA">
            <w:pPr>
              <w:spacing w:after="20"/>
            </w:pPr>
            <w:r>
              <w:rPr>
                <w:b w:val="0"/>
                <w:sz w:val="18"/>
              </w:rPr>
              <w:t>Paper or external record may persist</w:t>
            </w:r>
          </w:p>
        </w:tc>
        <w:tc>
          <w:tcPr>
            <w:tcW w:w="3888" w:type="dxa"/>
            <w:vAlign w:val="center"/>
          </w:tcPr>
          <w:p w14:paraId="276DAB22">
            <w:pPr>
              <w:spacing w:after="20"/>
            </w:pPr>
            <w:r>
              <w:rPr>
                <w:b w:val="0"/>
                <w:sz w:val="18"/>
              </w:rPr>
              <w:t>Not persistent in version 1.0</w:t>
            </w:r>
          </w:p>
        </w:tc>
      </w:tr>
      <w:tr w14:paraId="6FF8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443D165A">
            <w:pPr>
              <w:spacing w:after="20"/>
            </w:pPr>
            <w:r>
              <w:rPr>
                <w:b w:val="0"/>
                <w:sz w:val="18"/>
              </w:rPr>
              <w:t>Multiple users</w:t>
            </w:r>
          </w:p>
        </w:tc>
        <w:tc>
          <w:tcPr>
            <w:tcW w:w="3384" w:type="dxa"/>
            <w:vAlign w:val="center"/>
          </w:tcPr>
          <w:p w14:paraId="2DAFFBA3">
            <w:pPr>
              <w:spacing w:after="20"/>
            </w:pPr>
            <w:r>
              <w:rPr>
                <w:b w:val="0"/>
                <w:sz w:val="18"/>
              </w:rPr>
              <w:t>Depends on process</w:t>
            </w:r>
          </w:p>
        </w:tc>
        <w:tc>
          <w:tcPr>
            <w:tcW w:w="3888" w:type="dxa"/>
            <w:vAlign w:val="center"/>
          </w:tcPr>
          <w:p w14:paraId="1479FDF5">
            <w:pPr>
              <w:spacing w:after="20"/>
            </w:pPr>
            <w:r>
              <w:rPr>
                <w:b w:val="0"/>
                <w:sz w:val="18"/>
              </w:rPr>
              <w:t>Not supported concurrently</w:t>
            </w:r>
          </w:p>
        </w:tc>
      </w:tr>
      <w:tr w14:paraId="43CF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8" w:type="dxa"/>
            <w:vAlign w:val="center"/>
          </w:tcPr>
          <w:p w14:paraId="6FD29A83">
            <w:pPr>
              <w:spacing w:after="20"/>
            </w:pPr>
            <w:r>
              <w:rPr>
                <w:b w:val="0"/>
                <w:sz w:val="18"/>
              </w:rPr>
              <w:t>Cost and complexity</w:t>
            </w:r>
          </w:p>
        </w:tc>
        <w:tc>
          <w:tcPr>
            <w:tcW w:w="3384" w:type="dxa"/>
            <w:vAlign w:val="center"/>
          </w:tcPr>
          <w:p w14:paraId="76DB1AD6">
            <w:pPr>
              <w:spacing w:after="20"/>
            </w:pPr>
            <w:r>
              <w:rPr>
                <w:b w:val="0"/>
                <w:sz w:val="18"/>
              </w:rPr>
              <w:t>Low technical setup</w:t>
            </w:r>
          </w:p>
        </w:tc>
        <w:tc>
          <w:tcPr>
            <w:tcW w:w="3888" w:type="dxa"/>
            <w:vAlign w:val="center"/>
          </w:tcPr>
          <w:p w14:paraId="20A03A6B">
            <w:pPr>
              <w:spacing w:after="20"/>
            </w:pPr>
            <w:r>
              <w:rPr>
                <w:b w:val="0"/>
                <w:sz w:val="18"/>
              </w:rPr>
              <w:t>Requires Java runtime and basic setup</w:t>
            </w:r>
          </w:p>
        </w:tc>
      </w:tr>
    </w:tbl>
    <w:p w14:paraId="13684CA7"/>
    <w:p w14:paraId="0E4DED87">
      <w:pPr>
        <w:pStyle w:val="3"/>
      </w:pPr>
      <w:r>
        <w:t>4.3 Advantages of the prototype</w:t>
      </w:r>
    </w:p>
    <w:p w14:paraId="4DB56490">
      <w:pPr>
        <w:pStyle w:val="23"/>
      </w:pPr>
      <w:r>
        <w:t>Clear and repeatable steps for common operations.</w:t>
      </w:r>
    </w:p>
    <w:p w14:paraId="235BBA9D">
      <w:pPr>
        <w:pStyle w:val="23"/>
      </w:pPr>
      <w:r>
        <w:t>Immediate feedback after booking or cancellation.</w:t>
      </w:r>
    </w:p>
    <w:p w14:paraId="6FB6BA95">
      <w:pPr>
        <w:pStyle w:val="23"/>
      </w:pPr>
      <w:r>
        <w:t>Easy to demonstrate and debug.</w:t>
      </w:r>
    </w:p>
    <w:p w14:paraId="20585655">
      <w:pPr>
        <w:pStyle w:val="23"/>
      </w:pPr>
      <w:r>
        <w:t>Suitable for practicing object-oriented programming and version control.</w:t>
      </w:r>
    </w:p>
    <w:p w14:paraId="7B3DA4FC">
      <w:pPr>
        <w:pStyle w:val="3"/>
      </w:pPr>
      <w:r>
        <w:t>4.4 Trade-offs</w:t>
      </w:r>
    </w:p>
    <w:p w14:paraId="086DEE7C">
      <w:r>
        <w:rPr>
          <w:i w:val="0"/>
        </w:rPr>
        <w:t>The prototype is not a complete replacement for a production booking platform. Its fixed seat count, temporary storage, and single-user console interface are deliberate simplifications.</w:t>
      </w:r>
    </w:p>
    <w:p w14:paraId="7588AC3A">
      <w:r>
        <w:br w:type="page"/>
      </w:r>
    </w:p>
    <w:p w14:paraId="21EF4F35">
      <w:pPr>
        <w:pStyle w:val="2"/>
      </w:pPr>
      <w:r>
        <w:t>5. Requirements Analysis</w:t>
      </w:r>
    </w:p>
    <w:p w14:paraId="1F7AF236">
      <w:pPr>
        <w:pStyle w:val="3"/>
      </w:pPr>
      <w:r>
        <w:t>5.1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2376"/>
        <w:gridCol w:w="6048"/>
      </w:tblGrid>
      <w:tr w14:paraId="6830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D9EAF7"/>
            <w:vAlign w:val="center"/>
          </w:tcPr>
          <w:p w14:paraId="76E8B75F">
            <w:pPr>
              <w:spacing w:after="20"/>
            </w:pPr>
            <w:r>
              <w:rPr>
                <w:b/>
                <w:sz w:val="18"/>
              </w:rPr>
              <w:t>ID</w:t>
            </w:r>
          </w:p>
        </w:tc>
        <w:tc>
          <w:tcPr>
            <w:tcW w:w="2376" w:type="dxa"/>
            <w:shd w:val="clear" w:color="auto" w:fill="D9EAF7"/>
            <w:vAlign w:val="center"/>
          </w:tcPr>
          <w:p w14:paraId="071A80ED">
            <w:pPr>
              <w:spacing w:after="20"/>
            </w:pPr>
            <w:r>
              <w:rPr>
                <w:b/>
                <w:sz w:val="18"/>
              </w:rPr>
              <w:t>Requirement</w:t>
            </w:r>
          </w:p>
        </w:tc>
        <w:tc>
          <w:tcPr>
            <w:tcW w:w="6048" w:type="dxa"/>
            <w:shd w:val="clear" w:color="auto" w:fill="D9EAF7"/>
            <w:vAlign w:val="center"/>
          </w:tcPr>
          <w:p w14:paraId="42D1740F">
            <w:pPr>
              <w:spacing w:after="20"/>
            </w:pPr>
            <w:r>
              <w:rPr>
                <w:b/>
                <w:sz w:val="18"/>
              </w:rPr>
              <w:t>Expected behaviour</w:t>
            </w:r>
          </w:p>
        </w:tc>
      </w:tr>
      <w:tr w14:paraId="3071C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09A280C">
            <w:pPr>
              <w:spacing w:after="20"/>
            </w:pPr>
            <w:r>
              <w:rPr>
                <w:b w:val="0"/>
                <w:sz w:val="18"/>
              </w:rPr>
              <w:t>FR-01</w:t>
            </w:r>
          </w:p>
        </w:tc>
        <w:tc>
          <w:tcPr>
            <w:tcW w:w="2376" w:type="dxa"/>
            <w:vAlign w:val="center"/>
          </w:tcPr>
          <w:p w14:paraId="6A18D4E4">
            <w:pPr>
              <w:spacing w:after="20"/>
            </w:pPr>
            <w:r>
              <w:rPr>
                <w:b w:val="0"/>
                <w:sz w:val="18"/>
              </w:rPr>
              <w:t>Display seats</w:t>
            </w:r>
          </w:p>
        </w:tc>
        <w:tc>
          <w:tcPr>
            <w:tcW w:w="6048" w:type="dxa"/>
            <w:vAlign w:val="center"/>
          </w:tcPr>
          <w:p w14:paraId="5ED46C98">
            <w:pPr>
              <w:spacing w:after="20"/>
            </w:pPr>
            <w:r>
              <w:rPr>
                <w:b w:val="0"/>
                <w:sz w:val="18"/>
              </w:rPr>
              <w:t>List all ten seats and their current status.</w:t>
            </w:r>
          </w:p>
        </w:tc>
      </w:tr>
      <w:tr w14:paraId="25324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5DA18284">
            <w:pPr>
              <w:spacing w:after="20"/>
            </w:pPr>
            <w:r>
              <w:rPr>
                <w:b w:val="0"/>
                <w:sz w:val="18"/>
              </w:rPr>
              <w:t>FR-02</w:t>
            </w:r>
          </w:p>
        </w:tc>
        <w:tc>
          <w:tcPr>
            <w:tcW w:w="2376" w:type="dxa"/>
            <w:vAlign w:val="center"/>
          </w:tcPr>
          <w:p w14:paraId="1DB0518A">
            <w:pPr>
              <w:spacing w:after="20"/>
            </w:pPr>
            <w:r>
              <w:rPr>
                <w:b w:val="0"/>
                <w:sz w:val="18"/>
              </w:rPr>
              <w:t>Book seat</w:t>
            </w:r>
          </w:p>
        </w:tc>
        <w:tc>
          <w:tcPr>
            <w:tcW w:w="6048" w:type="dxa"/>
            <w:vAlign w:val="center"/>
          </w:tcPr>
          <w:p w14:paraId="61433F82">
            <w:pPr>
              <w:spacing w:after="20"/>
            </w:pPr>
            <w:r>
              <w:rPr>
                <w:b w:val="0"/>
                <w:sz w:val="18"/>
              </w:rPr>
              <w:t>Accept a non-empty customer name and valid available seat.</w:t>
            </w:r>
          </w:p>
        </w:tc>
      </w:tr>
      <w:tr w14:paraId="5795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4EE8B284">
            <w:pPr>
              <w:spacing w:after="20"/>
            </w:pPr>
            <w:r>
              <w:rPr>
                <w:b w:val="0"/>
                <w:sz w:val="18"/>
              </w:rPr>
              <w:t>FR-03</w:t>
            </w:r>
          </w:p>
        </w:tc>
        <w:tc>
          <w:tcPr>
            <w:tcW w:w="2376" w:type="dxa"/>
            <w:vAlign w:val="center"/>
          </w:tcPr>
          <w:p w14:paraId="3FBF2B34">
            <w:pPr>
              <w:spacing w:after="20"/>
            </w:pPr>
            <w:r>
              <w:rPr>
                <w:b w:val="0"/>
                <w:sz w:val="18"/>
              </w:rPr>
              <w:t>Prevent duplicate booking</w:t>
            </w:r>
          </w:p>
        </w:tc>
        <w:tc>
          <w:tcPr>
            <w:tcW w:w="6048" w:type="dxa"/>
            <w:vAlign w:val="center"/>
          </w:tcPr>
          <w:p w14:paraId="5C57FF3E">
            <w:pPr>
              <w:spacing w:after="20"/>
            </w:pPr>
            <w:r>
              <w:rPr>
                <w:b w:val="0"/>
                <w:sz w:val="18"/>
              </w:rPr>
              <w:t>Reject a seat whose booked flag is true.</w:t>
            </w:r>
          </w:p>
        </w:tc>
      </w:tr>
      <w:tr w14:paraId="74FE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7AD4A5EB">
            <w:pPr>
              <w:spacing w:after="20"/>
            </w:pPr>
            <w:r>
              <w:rPr>
                <w:b w:val="0"/>
                <w:sz w:val="18"/>
              </w:rPr>
              <w:t>FR-04</w:t>
            </w:r>
          </w:p>
        </w:tc>
        <w:tc>
          <w:tcPr>
            <w:tcW w:w="2376" w:type="dxa"/>
            <w:vAlign w:val="center"/>
          </w:tcPr>
          <w:p w14:paraId="4FEF1BFE">
            <w:pPr>
              <w:spacing w:after="20"/>
            </w:pPr>
            <w:r>
              <w:rPr>
                <w:b w:val="0"/>
                <w:sz w:val="18"/>
              </w:rPr>
              <w:t>Cancel booking</w:t>
            </w:r>
          </w:p>
        </w:tc>
        <w:tc>
          <w:tcPr>
            <w:tcW w:w="6048" w:type="dxa"/>
            <w:vAlign w:val="center"/>
          </w:tcPr>
          <w:p w14:paraId="3D64EEC4">
            <w:pPr>
              <w:spacing w:after="20"/>
            </w:pPr>
            <w:r>
              <w:rPr>
                <w:b w:val="0"/>
                <w:sz w:val="18"/>
              </w:rPr>
              <w:t>Release a booked seat and clear its customer name.</w:t>
            </w:r>
          </w:p>
        </w:tc>
      </w:tr>
      <w:tr w14:paraId="4A691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32105A36">
            <w:pPr>
              <w:spacing w:after="20"/>
            </w:pPr>
            <w:r>
              <w:rPr>
                <w:b w:val="0"/>
                <w:sz w:val="18"/>
              </w:rPr>
              <w:t>FR-05</w:t>
            </w:r>
          </w:p>
        </w:tc>
        <w:tc>
          <w:tcPr>
            <w:tcW w:w="2376" w:type="dxa"/>
            <w:vAlign w:val="center"/>
          </w:tcPr>
          <w:p w14:paraId="56131076">
            <w:pPr>
              <w:spacing w:after="20"/>
            </w:pPr>
            <w:r>
              <w:rPr>
                <w:b w:val="0"/>
                <w:sz w:val="18"/>
              </w:rPr>
              <w:t>Validate seat number</w:t>
            </w:r>
          </w:p>
        </w:tc>
        <w:tc>
          <w:tcPr>
            <w:tcW w:w="6048" w:type="dxa"/>
            <w:vAlign w:val="center"/>
          </w:tcPr>
          <w:p w14:paraId="214D605D">
            <w:pPr>
              <w:spacing w:after="20"/>
            </w:pPr>
            <w:r>
              <w:rPr>
                <w:b w:val="0"/>
                <w:sz w:val="18"/>
              </w:rPr>
              <w:t>Accept only integer values from 1 through 10.</w:t>
            </w:r>
          </w:p>
        </w:tc>
      </w:tr>
      <w:tr w14:paraId="06A4A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268E4D3E">
            <w:pPr>
              <w:spacing w:after="20"/>
            </w:pPr>
            <w:r>
              <w:rPr>
                <w:b w:val="0"/>
                <w:sz w:val="18"/>
              </w:rPr>
              <w:t>FR-06</w:t>
            </w:r>
          </w:p>
        </w:tc>
        <w:tc>
          <w:tcPr>
            <w:tcW w:w="2376" w:type="dxa"/>
            <w:vAlign w:val="center"/>
          </w:tcPr>
          <w:p w14:paraId="78EAD7EF">
            <w:pPr>
              <w:spacing w:after="20"/>
            </w:pPr>
            <w:r>
              <w:rPr>
                <w:b w:val="0"/>
                <w:sz w:val="18"/>
              </w:rPr>
              <w:t>Validate menu input</w:t>
            </w:r>
          </w:p>
        </w:tc>
        <w:tc>
          <w:tcPr>
            <w:tcW w:w="6048" w:type="dxa"/>
            <w:vAlign w:val="center"/>
          </w:tcPr>
          <w:p w14:paraId="71DAE4E5">
            <w:pPr>
              <w:spacing w:after="20"/>
            </w:pPr>
            <w:r>
              <w:rPr>
                <w:b w:val="0"/>
                <w:sz w:val="18"/>
              </w:rPr>
              <w:t>Handle non-numeric input and unsupported menu options.</w:t>
            </w:r>
          </w:p>
        </w:tc>
      </w:tr>
      <w:tr w14:paraId="42758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vAlign w:val="center"/>
          </w:tcPr>
          <w:p w14:paraId="05507D5F">
            <w:pPr>
              <w:spacing w:after="20"/>
            </w:pPr>
            <w:r>
              <w:rPr>
                <w:b w:val="0"/>
                <w:sz w:val="18"/>
              </w:rPr>
              <w:t>FR-07</w:t>
            </w:r>
          </w:p>
        </w:tc>
        <w:tc>
          <w:tcPr>
            <w:tcW w:w="2376" w:type="dxa"/>
            <w:vAlign w:val="center"/>
          </w:tcPr>
          <w:p w14:paraId="09ED45BC">
            <w:pPr>
              <w:spacing w:after="20"/>
            </w:pPr>
            <w:r>
              <w:rPr>
                <w:b w:val="0"/>
                <w:sz w:val="18"/>
              </w:rPr>
              <w:t>Exit</w:t>
            </w:r>
          </w:p>
        </w:tc>
        <w:tc>
          <w:tcPr>
            <w:tcW w:w="6048" w:type="dxa"/>
            <w:vAlign w:val="center"/>
          </w:tcPr>
          <w:p w14:paraId="4D729BF3">
            <w:pPr>
              <w:spacing w:after="20"/>
            </w:pPr>
            <w:r>
              <w:rPr>
                <w:b w:val="0"/>
                <w:sz w:val="18"/>
              </w:rPr>
              <w:t>Stop the menu loop when option 4 is selected.</w:t>
            </w:r>
          </w:p>
        </w:tc>
      </w:tr>
    </w:tbl>
    <w:p w14:paraId="6A13307C"/>
    <w:p w14:paraId="4B9B212F">
      <w:pPr>
        <w:pStyle w:val="3"/>
      </w:pPr>
      <w:r>
        <w:t>5.2 Non-functional requirements</w:t>
      </w:r>
    </w:p>
    <w:p w14:paraId="68769035">
      <w:pPr>
        <w:pStyle w:val="23"/>
      </w:pPr>
      <w:r>
        <w:t>Usability: menu labels and messages should be understandable.</w:t>
      </w:r>
    </w:p>
    <w:p w14:paraId="10E4BB49">
      <w:pPr>
        <w:pStyle w:val="23"/>
      </w:pPr>
      <w:r>
        <w:t>Reliability: invalid input should not cause an uncontrolled crash.</w:t>
      </w:r>
    </w:p>
    <w:p w14:paraId="7499E392">
      <w:pPr>
        <w:pStyle w:val="23"/>
      </w:pPr>
      <w:r>
        <w:t>Maintainability: separate operations into named methods.</w:t>
      </w:r>
    </w:p>
    <w:p w14:paraId="314896D1">
      <w:pPr>
        <w:pStyle w:val="23"/>
      </w:pPr>
      <w:r>
        <w:t>Portability: use standard Java features available on a compatible JDK.</w:t>
      </w:r>
    </w:p>
    <w:p w14:paraId="3B19BF65">
      <w:pPr>
        <w:pStyle w:val="23"/>
      </w:pPr>
      <w:r>
        <w:t>Readability: use descriptive identifiers and consistent indentation.</w:t>
      </w:r>
    </w:p>
    <w:p w14:paraId="56094527">
      <w:pPr>
        <w:pStyle w:val="3"/>
      </w:pPr>
      <w:r>
        <w:t>5.3 Hardware and software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7200"/>
      </w:tblGrid>
      <w:tr w14:paraId="2450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5A89E068">
            <w:pPr>
              <w:spacing w:after="20"/>
            </w:pPr>
            <w:r>
              <w:rPr>
                <w:b/>
                <w:sz w:val="18"/>
              </w:rPr>
              <w:t>Type</w:t>
            </w:r>
          </w:p>
        </w:tc>
        <w:tc>
          <w:tcPr>
            <w:tcW w:w="7200" w:type="dxa"/>
            <w:shd w:val="clear" w:color="auto" w:fill="D9EAF7"/>
            <w:vAlign w:val="center"/>
          </w:tcPr>
          <w:p w14:paraId="1F75A1FC">
            <w:pPr>
              <w:spacing w:after="20"/>
            </w:pPr>
            <w:r>
              <w:rPr>
                <w:b/>
                <w:sz w:val="18"/>
              </w:rPr>
              <w:t>Requirement</w:t>
            </w:r>
          </w:p>
        </w:tc>
      </w:tr>
      <w:tr w14:paraId="779A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00908AB">
            <w:pPr>
              <w:spacing w:after="20"/>
            </w:pPr>
            <w:r>
              <w:rPr>
                <w:b w:val="0"/>
                <w:sz w:val="18"/>
              </w:rPr>
              <w:t>Hardware</w:t>
            </w:r>
          </w:p>
        </w:tc>
        <w:tc>
          <w:tcPr>
            <w:tcW w:w="7200" w:type="dxa"/>
            <w:vAlign w:val="center"/>
          </w:tcPr>
          <w:p w14:paraId="6645C15A">
            <w:pPr>
              <w:spacing w:after="20"/>
            </w:pPr>
            <w:r>
              <w:rPr>
                <w:b w:val="0"/>
                <w:sz w:val="18"/>
              </w:rPr>
              <w:t>A standard desktop or laptop capable of running a JDK</w:t>
            </w:r>
          </w:p>
        </w:tc>
      </w:tr>
      <w:tr w14:paraId="3C61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7ED94E6">
            <w:pPr>
              <w:spacing w:after="20"/>
            </w:pPr>
            <w:r>
              <w:rPr>
                <w:b w:val="0"/>
                <w:sz w:val="18"/>
              </w:rPr>
              <w:t>Operating system</w:t>
            </w:r>
          </w:p>
        </w:tc>
        <w:tc>
          <w:tcPr>
            <w:tcW w:w="7200" w:type="dxa"/>
            <w:vAlign w:val="center"/>
          </w:tcPr>
          <w:p w14:paraId="24E90893">
            <w:pPr>
              <w:spacing w:after="20"/>
            </w:pPr>
            <w:r>
              <w:rPr>
                <w:b w:val="0"/>
                <w:sz w:val="18"/>
              </w:rPr>
              <w:t>Windows, Linux, or macOS with a compatible Java installation</w:t>
            </w:r>
          </w:p>
        </w:tc>
      </w:tr>
      <w:tr w14:paraId="54CC6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667DCDB">
            <w:pPr>
              <w:spacing w:after="20"/>
            </w:pPr>
            <w:r>
              <w:rPr>
                <w:b w:val="0"/>
                <w:sz w:val="18"/>
              </w:rPr>
              <w:t>Software</w:t>
            </w:r>
          </w:p>
        </w:tc>
        <w:tc>
          <w:tcPr>
            <w:tcW w:w="7200" w:type="dxa"/>
            <w:vAlign w:val="center"/>
          </w:tcPr>
          <w:p w14:paraId="73CEE0E8">
            <w:pPr>
              <w:spacing w:after="20"/>
            </w:pPr>
            <w:r>
              <w:rPr>
                <w:b w:val="0"/>
                <w:sz w:val="18"/>
              </w:rPr>
              <w:t>Java Development Kit (JDK)</w:t>
            </w:r>
          </w:p>
        </w:tc>
      </w:tr>
      <w:tr w14:paraId="2C19F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ED1C589">
            <w:pPr>
              <w:spacing w:after="20"/>
            </w:pPr>
            <w:r>
              <w:rPr>
                <w:b w:val="0"/>
                <w:sz w:val="18"/>
              </w:rPr>
              <w:t>Editor</w:t>
            </w:r>
          </w:p>
        </w:tc>
        <w:tc>
          <w:tcPr>
            <w:tcW w:w="7200" w:type="dxa"/>
            <w:vAlign w:val="center"/>
          </w:tcPr>
          <w:p w14:paraId="46E21E84">
            <w:pPr>
              <w:spacing w:after="20"/>
            </w:pPr>
            <w:r>
              <w:rPr>
                <w:b w:val="0"/>
                <w:sz w:val="18"/>
              </w:rPr>
              <w:t>Any text editor or Java IDE, such as VS Code, IntelliJ IDEA, or Eclipse</w:t>
            </w:r>
          </w:p>
        </w:tc>
      </w:tr>
      <w:tr w14:paraId="3988F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2E5218D">
            <w:pPr>
              <w:spacing w:after="20"/>
            </w:pPr>
            <w:r>
              <w:rPr>
                <w:b w:val="0"/>
                <w:sz w:val="18"/>
              </w:rPr>
              <w:t>Version control</w:t>
            </w:r>
          </w:p>
        </w:tc>
        <w:tc>
          <w:tcPr>
            <w:tcW w:w="7200" w:type="dxa"/>
            <w:vAlign w:val="center"/>
          </w:tcPr>
          <w:p w14:paraId="0EBA6853">
            <w:pPr>
              <w:spacing w:after="20"/>
            </w:pPr>
            <w:r>
              <w:rPr>
                <w:b w:val="0"/>
                <w:sz w:val="18"/>
              </w:rPr>
              <w:t>Git; GitHub account for hosting the remote repository</w:t>
            </w:r>
          </w:p>
        </w:tc>
      </w:tr>
    </w:tbl>
    <w:p w14:paraId="7D70DC08"/>
    <w:p w14:paraId="5307BA61">
      <w:r>
        <w:br w:type="page"/>
      </w:r>
    </w:p>
    <w:p w14:paraId="7F0AC5CD">
      <w:pPr>
        <w:pStyle w:val="2"/>
      </w:pPr>
      <w:r>
        <w:t>6. System Design and Architecture</w:t>
      </w:r>
    </w:p>
    <w:p w14:paraId="2DD5D212">
      <w:r>
        <w:rPr>
          <w:i w:val="0"/>
        </w:rPr>
        <w:t>The application follows a simple two-class design. The Seat class models individual seat data. The CinemaSeatBookingSystem class coordinates user interaction and changes the state of Seat objects.</w:t>
      </w:r>
    </w:p>
    <w:p w14:paraId="4A85209F">
      <w:pPr>
        <w:pStyle w:val="3"/>
      </w:pPr>
      <w:r>
        <w:t>6.1 Architecture overview</w:t>
      </w:r>
    </w:p>
    <w:p w14:paraId="007198B8">
      <w:pPr>
        <w:pStyle w:val="164"/>
        <w:ind w:left="259" w:right="144"/>
      </w:pPr>
      <w:r>
        <w:t>User</w:t>
      </w:r>
    </w:p>
    <w:p w14:paraId="702F128B">
      <w:pPr>
        <w:pStyle w:val="164"/>
        <w:ind w:left="259" w:right="144"/>
      </w:pPr>
      <w:r>
        <w:t xml:space="preserve"> |</w:t>
      </w:r>
    </w:p>
    <w:p w14:paraId="38CF2690">
      <w:pPr>
        <w:pStyle w:val="164"/>
        <w:ind w:left="259" w:right="144"/>
      </w:pPr>
      <w:r>
        <w:t xml:space="preserve"> v</w:t>
      </w:r>
    </w:p>
    <w:p w14:paraId="6D1B858A">
      <w:pPr>
        <w:pStyle w:val="164"/>
        <w:ind w:left="259" w:right="144"/>
      </w:pPr>
      <w:r>
        <w:t>Console Menu (start)</w:t>
      </w:r>
    </w:p>
    <w:p w14:paraId="78A0CFA9">
      <w:pPr>
        <w:pStyle w:val="164"/>
        <w:ind w:left="259" w:right="144"/>
      </w:pPr>
      <w:r>
        <w:t xml:space="preserve"> |</w:t>
      </w:r>
    </w:p>
    <w:p w14:paraId="5115239B">
      <w:pPr>
        <w:pStyle w:val="164"/>
        <w:ind w:left="259" w:right="144"/>
      </w:pPr>
      <w:r>
        <w:t xml:space="preserve"> +--&gt; displaySeats()</w:t>
      </w:r>
    </w:p>
    <w:p w14:paraId="1E114011">
      <w:pPr>
        <w:pStyle w:val="164"/>
        <w:ind w:left="259" w:right="144"/>
      </w:pPr>
      <w:r>
        <w:t xml:space="preserve"> |</w:t>
      </w:r>
    </w:p>
    <w:p w14:paraId="1B15D786">
      <w:pPr>
        <w:pStyle w:val="164"/>
        <w:ind w:left="259" w:right="144"/>
      </w:pPr>
      <w:r>
        <w:t xml:space="preserve"> +--&gt; bookSeat() ------&gt; readSeatNumber()</w:t>
      </w:r>
    </w:p>
    <w:p w14:paraId="04EF5034">
      <w:pPr>
        <w:pStyle w:val="164"/>
        <w:ind w:left="259" w:right="144"/>
      </w:pPr>
      <w:r>
        <w:t xml:space="preserve"> |</w:t>
      </w:r>
    </w:p>
    <w:p w14:paraId="3426018B">
      <w:pPr>
        <w:pStyle w:val="164"/>
        <w:ind w:left="259" w:right="144"/>
      </w:pPr>
      <w:r>
        <w:t xml:space="preserve"> +--&gt; cancelBooking() -&gt; readSeatNumber()</w:t>
      </w:r>
    </w:p>
    <w:p w14:paraId="6A23AED6">
      <w:pPr>
        <w:pStyle w:val="164"/>
        <w:ind w:left="259" w:right="144"/>
      </w:pPr>
      <w:r>
        <w:t xml:space="preserve"> |</w:t>
      </w:r>
    </w:p>
    <w:p w14:paraId="77F02E76">
      <w:pPr>
        <w:pStyle w:val="164"/>
        <w:ind w:left="259" w:right="144"/>
      </w:pPr>
      <w:r>
        <w:t xml:space="preserve"> v</w:t>
      </w:r>
    </w:p>
    <w:p w14:paraId="3633B47A">
      <w:pPr>
        <w:pStyle w:val="164"/>
        <w:ind w:left="259" w:right="144"/>
      </w:pPr>
      <w:r>
        <w:t>Seat[] array</w:t>
      </w:r>
    </w:p>
    <w:p w14:paraId="6C006470">
      <w:pPr>
        <w:pStyle w:val="164"/>
        <w:ind w:left="259" w:right="144"/>
      </w:pPr>
      <w:r>
        <w:t xml:space="preserve"> |</w:t>
      </w:r>
    </w:p>
    <w:p w14:paraId="60727C3C">
      <w:pPr>
        <w:pStyle w:val="164"/>
        <w:ind w:left="259" w:right="144"/>
      </w:pPr>
      <w:r>
        <w:t xml:space="preserve"> +--&gt; Seat object 1: number, customerName, booked</w:t>
      </w:r>
    </w:p>
    <w:p w14:paraId="4D4F6ADA">
      <w:pPr>
        <w:pStyle w:val="164"/>
        <w:ind w:left="259" w:right="144"/>
      </w:pPr>
      <w:r>
        <w:t xml:space="preserve"> +--&gt; Seat object 2: number, customerName, booked</w:t>
      </w:r>
    </w:p>
    <w:p w14:paraId="6E1E8ED6">
      <w:pPr>
        <w:pStyle w:val="164"/>
        <w:ind w:left="259" w:right="144"/>
      </w:pPr>
      <w:r>
        <w:t xml:space="preserve"> +--&gt; ...</w:t>
      </w:r>
    </w:p>
    <w:p w14:paraId="44596455">
      <w:pPr>
        <w:pStyle w:val="164"/>
        <w:ind w:left="259" w:right="144"/>
      </w:pPr>
      <w:r>
        <w:t xml:space="preserve"> +--&gt; Seat object 10: number, customerName, booked</w:t>
      </w:r>
    </w:p>
    <w:p w14:paraId="30FB3E72"/>
    <w:p w14:paraId="4F0E4B6E">
      <w:pPr>
        <w:pStyle w:val="3"/>
      </w:pPr>
      <w:r>
        <w:t>6.2 Responsibilities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6480"/>
      </w:tblGrid>
      <w:tr w14:paraId="71959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EAF7"/>
            <w:vAlign w:val="center"/>
          </w:tcPr>
          <w:p w14:paraId="0B365EE3">
            <w:pPr>
              <w:spacing w:after="20"/>
            </w:pPr>
            <w:r>
              <w:rPr>
                <w:b/>
                <w:sz w:val="18"/>
              </w:rPr>
              <w:t>Component</w:t>
            </w:r>
          </w:p>
        </w:tc>
        <w:tc>
          <w:tcPr>
            <w:tcW w:w="6480" w:type="dxa"/>
            <w:shd w:val="clear" w:color="auto" w:fill="D9EAF7"/>
            <w:vAlign w:val="center"/>
          </w:tcPr>
          <w:p w14:paraId="7B1EA703">
            <w:pPr>
              <w:spacing w:after="20"/>
            </w:pPr>
            <w:r>
              <w:rPr>
                <w:b/>
                <w:sz w:val="18"/>
              </w:rPr>
              <w:t>Responsibility</w:t>
            </w:r>
          </w:p>
        </w:tc>
      </w:tr>
      <w:tr w14:paraId="10A4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2C38B729">
            <w:pPr>
              <w:spacing w:after="20"/>
            </w:pPr>
            <w:r>
              <w:rPr>
                <w:b w:val="0"/>
                <w:sz w:val="18"/>
              </w:rPr>
              <w:t>Seat</w:t>
            </w:r>
          </w:p>
        </w:tc>
        <w:tc>
          <w:tcPr>
            <w:tcW w:w="6480" w:type="dxa"/>
            <w:vAlign w:val="center"/>
          </w:tcPr>
          <w:p w14:paraId="689284A1">
            <w:pPr>
              <w:spacing w:after="20"/>
            </w:pPr>
            <w:r>
              <w:rPr>
                <w:b w:val="0"/>
                <w:sz w:val="18"/>
              </w:rPr>
              <w:t>Stores the number, customer name, and booking state for one seat.</w:t>
            </w:r>
          </w:p>
        </w:tc>
      </w:tr>
      <w:tr w14:paraId="7463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B89F744">
            <w:pPr>
              <w:spacing w:after="20"/>
            </w:pPr>
            <w:r>
              <w:rPr>
                <w:b w:val="0"/>
                <w:sz w:val="18"/>
              </w:rPr>
              <w:t>CinemaSeatBookingSystem</w:t>
            </w:r>
          </w:p>
        </w:tc>
        <w:tc>
          <w:tcPr>
            <w:tcW w:w="6480" w:type="dxa"/>
            <w:vAlign w:val="center"/>
          </w:tcPr>
          <w:p w14:paraId="4E268FE4">
            <w:pPr>
              <w:spacing w:after="20"/>
            </w:pPr>
            <w:r>
              <w:rPr>
                <w:b w:val="0"/>
                <w:sz w:val="18"/>
              </w:rPr>
              <w:t>Creates seats, accepts commands, checks rules, and updates state.</w:t>
            </w:r>
          </w:p>
        </w:tc>
      </w:tr>
      <w:tr w14:paraId="23325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2C2C669">
            <w:pPr>
              <w:spacing w:after="20"/>
            </w:pPr>
            <w:r>
              <w:rPr>
                <w:b w:val="0"/>
                <w:sz w:val="18"/>
              </w:rPr>
              <w:t>Scanner</w:t>
            </w:r>
          </w:p>
        </w:tc>
        <w:tc>
          <w:tcPr>
            <w:tcW w:w="6480" w:type="dxa"/>
            <w:vAlign w:val="center"/>
          </w:tcPr>
          <w:p w14:paraId="58AE820E">
            <w:pPr>
              <w:spacing w:after="20"/>
            </w:pPr>
            <w:r>
              <w:rPr>
                <w:b w:val="0"/>
                <w:sz w:val="18"/>
              </w:rPr>
              <w:t>Reads keyboard input from System.in.</w:t>
            </w:r>
          </w:p>
        </w:tc>
      </w:tr>
      <w:tr w14:paraId="2391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7505DBE2">
            <w:pPr>
              <w:spacing w:after="20"/>
            </w:pPr>
            <w:r>
              <w:rPr>
                <w:b w:val="0"/>
                <w:sz w:val="18"/>
              </w:rPr>
              <w:t>Array</w:t>
            </w:r>
          </w:p>
        </w:tc>
        <w:tc>
          <w:tcPr>
            <w:tcW w:w="6480" w:type="dxa"/>
            <w:vAlign w:val="center"/>
          </w:tcPr>
          <w:p w14:paraId="2609D40F">
            <w:pPr>
              <w:spacing w:after="20"/>
            </w:pPr>
            <w:r>
              <w:rPr>
                <w:b w:val="0"/>
                <w:sz w:val="18"/>
              </w:rPr>
              <w:t>Holds the references to the ten Seat objects.</w:t>
            </w:r>
          </w:p>
        </w:tc>
      </w:tr>
      <w:tr w14:paraId="64959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center"/>
          </w:tcPr>
          <w:p w14:paraId="1410E226">
            <w:pPr>
              <w:spacing w:after="20"/>
            </w:pPr>
            <w:r>
              <w:rPr>
                <w:b w:val="0"/>
                <w:sz w:val="18"/>
              </w:rPr>
              <w:t>JVM</w:t>
            </w:r>
          </w:p>
        </w:tc>
        <w:tc>
          <w:tcPr>
            <w:tcW w:w="6480" w:type="dxa"/>
            <w:vAlign w:val="center"/>
          </w:tcPr>
          <w:p w14:paraId="2CDE3A1B">
            <w:pPr>
              <w:spacing w:after="20"/>
            </w:pPr>
            <w:r>
              <w:rPr>
                <w:b w:val="0"/>
                <w:sz w:val="18"/>
              </w:rPr>
              <w:t>Runs the compiled Java bytecode.</w:t>
            </w:r>
          </w:p>
        </w:tc>
      </w:tr>
    </w:tbl>
    <w:p w14:paraId="16B71106"/>
    <w:p w14:paraId="78C38102">
      <w:pPr>
        <w:pStyle w:val="3"/>
      </w:pPr>
      <w:r>
        <w:t>6.3 Design principles</w:t>
      </w:r>
    </w:p>
    <w:p w14:paraId="2FF22EA5">
      <w:r>
        <w:rPr>
          <w:i w:val="0"/>
        </w:rPr>
        <w:t>Each method has a focused purpose. The display method reads state, while booking and cancellation methods change state. Input validation is separated into readSeatNumber(), so the same seat-number rule can be reused by both booking and cancellation.</w:t>
      </w:r>
    </w:p>
    <w:p w14:paraId="505804FB">
      <w:r>
        <w:br w:type="page"/>
      </w:r>
    </w:p>
    <w:p w14:paraId="7D1F6146">
      <w:pPr>
        <w:pStyle w:val="2"/>
      </w:pPr>
      <w:r>
        <w:t>7. Data Model and Class Design</w:t>
      </w:r>
    </w:p>
    <w:p w14:paraId="7125EE90">
      <w:pPr>
        <w:pStyle w:val="3"/>
      </w:pPr>
      <w:r>
        <w:t>7.1 Seat class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440"/>
        <w:gridCol w:w="4032"/>
        <w:gridCol w:w="2088"/>
      </w:tblGrid>
      <w:tr w14:paraId="4BBC8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5E6315C2">
            <w:pPr>
              <w:spacing w:after="20"/>
            </w:pPr>
            <w:r>
              <w:rPr>
                <w:b/>
                <w:sz w:val="18"/>
              </w:rPr>
              <w:t>Field</w:t>
            </w:r>
          </w:p>
        </w:tc>
        <w:tc>
          <w:tcPr>
            <w:tcW w:w="1440" w:type="dxa"/>
            <w:shd w:val="clear" w:color="auto" w:fill="D9EAF7"/>
            <w:vAlign w:val="center"/>
          </w:tcPr>
          <w:p w14:paraId="56FA8E24">
            <w:pPr>
              <w:spacing w:after="20"/>
            </w:pPr>
            <w:r>
              <w:rPr>
                <w:b/>
                <w:sz w:val="18"/>
              </w:rPr>
              <w:t>Type</w:t>
            </w:r>
          </w:p>
        </w:tc>
        <w:tc>
          <w:tcPr>
            <w:tcW w:w="4032" w:type="dxa"/>
            <w:shd w:val="clear" w:color="auto" w:fill="D9EAF7"/>
            <w:vAlign w:val="center"/>
          </w:tcPr>
          <w:p w14:paraId="23758C7A">
            <w:pPr>
              <w:spacing w:after="20"/>
            </w:pPr>
            <w:r>
              <w:rPr>
                <w:b/>
                <w:sz w:val="18"/>
              </w:rPr>
              <w:t>Purpose</w:t>
            </w:r>
          </w:p>
        </w:tc>
        <w:tc>
          <w:tcPr>
            <w:tcW w:w="2088" w:type="dxa"/>
            <w:shd w:val="clear" w:color="auto" w:fill="D9EAF7"/>
            <w:vAlign w:val="center"/>
          </w:tcPr>
          <w:p w14:paraId="12958528">
            <w:pPr>
              <w:spacing w:after="20"/>
            </w:pPr>
            <w:r>
              <w:rPr>
                <w:b/>
                <w:sz w:val="18"/>
              </w:rPr>
              <w:t>Example</w:t>
            </w:r>
          </w:p>
        </w:tc>
      </w:tr>
      <w:tr w14:paraId="77D81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FAF693D">
            <w:pPr>
              <w:spacing w:after="20"/>
            </w:pPr>
            <w:r>
              <w:rPr>
                <w:b w:val="0"/>
                <w:sz w:val="18"/>
              </w:rPr>
              <w:t>seatNumber</w:t>
            </w:r>
          </w:p>
        </w:tc>
        <w:tc>
          <w:tcPr>
            <w:tcW w:w="1440" w:type="dxa"/>
            <w:vAlign w:val="center"/>
          </w:tcPr>
          <w:p w14:paraId="3D4BD3F9">
            <w:pPr>
              <w:spacing w:after="20"/>
            </w:pPr>
            <w:r>
              <w:rPr>
                <w:b w:val="0"/>
                <w:sz w:val="18"/>
              </w:rPr>
              <w:t>int</w:t>
            </w:r>
          </w:p>
        </w:tc>
        <w:tc>
          <w:tcPr>
            <w:tcW w:w="4032" w:type="dxa"/>
            <w:vAlign w:val="center"/>
          </w:tcPr>
          <w:p w14:paraId="61948734">
            <w:pPr>
              <w:spacing w:after="20"/>
            </w:pPr>
            <w:r>
              <w:rPr>
                <w:b w:val="0"/>
                <w:sz w:val="18"/>
              </w:rPr>
              <w:t>Seat's visible number</w:t>
            </w:r>
          </w:p>
        </w:tc>
        <w:tc>
          <w:tcPr>
            <w:tcW w:w="2088" w:type="dxa"/>
            <w:vAlign w:val="center"/>
          </w:tcPr>
          <w:p w14:paraId="35C34E40">
            <w:pPr>
              <w:spacing w:after="20"/>
            </w:pPr>
            <w:r>
              <w:rPr>
                <w:b w:val="0"/>
                <w:sz w:val="18"/>
              </w:rPr>
              <w:t>3</w:t>
            </w:r>
          </w:p>
        </w:tc>
      </w:tr>
      <w:tr w14:paraId="50CB3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0B916B80">
            <w:pPr>
              <w:spacing w:after="20"/>
            </w:pPr>
            <w:r>
              <w:rPr>
                <w:b w:val="0"/>
                <w:sz w:val="18"/>
              </w:rPr>
              <w:t>customerName</w:t>
            </w:r>
          </w:p>
        </w:tc>
        <w:tc>
          <w:tcPr>
            <w:tcW w:w="1440" w:type="dxa"/>
            <w:vAlign w:val="center"/>
          </w:tcPr>
          <w:p w14:paraId="6B95C444">
            <w:pPr>
              <w:spacing w:after="20"/>
            </w:pPr>
            <w:r>
              <w:rPr>
                <w:b w:val="0"/>
                <w:sz w:val="18"/>
              </w:rPr>
              <w:t>String</w:t>
            </w:r>
          </w:p>
        </w:tc>
        <w:tc>
          <w:tcPr>
            <w:tcW w:w="4032" w:type="dxa"/>
            <w:vAlign w:val="center"/>
          </w:tcPr>
          <w:p w14:paraId="59ABC21A">
            <w:pPr>
              <w:spacing w:after="20"/>
            </w:pPr>
            <w:r>
              <w:rPr>
                <w:b w:val="0"/>
                <w:sz w:val="18"/>
              </w:rPr>
              <w:t>Name associated with booking</w:t>
            </w:r>
          </w:p>
        </w:tc>
        <w:tc>
          <w:tcPr>
            <w:tcW w:w="2088" w:type="dxa"/>
            <w:vAlign w:val="center"/>
          </w:tcPr>
          <w:p w14:paraId="586E881A">
            <w:pPr>
              <w:spacing w:after="20"/>
            </w:pPr>
            <w:r>
              <w:rPr>
                <w:b w:val="0"/>
                <w:sz w:val="18"/>
              </w:rPr>
              <w:t>Rahul</w:t>
            </w:r>
          </w:p>
        </w:tc>
      </w:tr>
      <w:tr w14:paraId="5DD6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68B79E93">
            <w:pPr>
              <w:spacing w:after="20"/>
            </w:pPr>
            <w:r>
              <w:rPr>
                <w:b w:val="0"/>
                <w:sz w:val="18"/>
              </w:rPr>
              <w:t>booked</w:t>
            </w:r>
          </w:p>
        </w:tc>
        <w:tc>
          <w:tcPr>
            <w:tcW w:w="1440" w:type="dxa"/>
            <w:vAlign w:val="center"/>
          </w:tcPr>
          <w:p w14:paraId="71DE00FC">
            <w:pPr>
              <w:spacing w:after="20"/>
            </w:pPr>
            <w:r>
              <w:rPr>
                <w:b w:val="0"/>
                <w:sz w:val="18"/>
              </w:rPr>
              <w:t>boolean</w:t>
            </w:r>
          </w:p>
        </w:tc>
        <w:tc>
          <w:tcPr>
            <w:tcW w:w="4032" w:type="dxa"/>
            <w:vAlign w:val="center"/>
          </w:tcPr>
          <w:p w14:paraId="6CBE0166">
            <w:pPr>
              <w:spacing w:after="20"/>
            </w:pPr>
            <w:r>
              <w:rPr>
                <w:b w:val="0"/>
                <w:sz w:val="18"/>
              </w:rPr>
              <w:t>Whether the seat is reserved</w:t>
            </w:r>
          </w:p>
        </w:tc>
        <w:tc>
          <w:tcPr>
            <w:tcW w:w="2088" w:type="dxa"/>
            <w:vAlign w:val="center"/>
          </w:tcPr>
          <w:p w14:paraId="163D1FB2">
            <w:pPr>
              <w:spacing w:after="20"/>
            </w:pPr>
            <w:r>
              <w:rPr>
                <w:b w:val="0"/>
                <w:sz w:val="18"/>
              </w:rPr>
              <w:t>true</w:t>
            </w:r>
          </w:p>
        </w:tc>
      </w:tr>
    </w:tbl>
    <w:p w14:paraId="02CBE092"/>
    <w:p w14:paraId="5AA610B4">
      <w:pPr>
        <w:pStyle w:val="3"/>
      </w:pPr>
      <w:r>
        <w:t>7.2 CinemaSeatBookingSystem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1872"/>
        <w:gridCol w:w="5328"/>
      </w:tblGrid>
      <w:tr w14:paraId="56082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EAF7"/>
            <w:vAlign w:val="center"/>
          </w:tcPr>
          <w:p w14:paraId="79B4807A">
            <w:pPr>
              <w:spacing w:after="20"/>
            </w:pPr>
            <w:r>
              <w:rPr>
                <w:b/>
                <w:sz w:val="18"/>
              </w:rPr>
              <w:t>Field</w:t>
            </w:r>
          </w:p>
        </w:tc>
        <w:tc>
          <w:tcPr>
            <w:tcW w:w="1872" w:type="dxa"/>
            <w:shd w:val="clear" w:color="auto" w:fill="D9EAF7"/>
            <w:vAlign w:val="center"/>
          </w:tcPr>
          <w:p w14:paraId="29B91AE6">
            <w:pPr>
              <w:spacing w:after="20"/>
            </w:pPr>
            <w:r>
              <w:rPr>
                <w:b/>
                <w:sz w:val="18"/>
              </w:rPr>
              <w:t>Type</w:t>
            </w:r>
          </w:p>
        </w:tc>
        <w:tc>
          <w:tcPr>
            <w:tcW w:w="5328" w:type="dxa"/>
            <w:shd w:val="clear" w:color="auto" w:fill="D9EAF7"/>
            <w:vAlign w:val="center"/>
          </w:tcPr>
          <w:p w14:paraId="00EA673F">
            <w:pPr>
              <w:spacing w:after="20"/>
            </w:pPr>
            <w:r>
              <w:rPr>
                <w:b/>
                <w:sz w:val="18"/>
              </w:rPr>
              <w:t>Purpose</w:t>
            </w:r>
          </w:p>
        </w:tc>
      </w:tr>
      <w:tr w14:paraId="7F30D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1D57150">
            <w:pPr>
              <w:spacing w:after="20"/>
            </w:pPr>
            <w:r>
              <w:rPr>
                <w:b w:val="0"/>
                <w:sz w:val="18"/>
              </w:rPr>
              <w:t>seats</w:t>
            </w:r>
          </w:p>
        </w:tc>
        <w:tc>
          <w:tcPr>
            <w:tcW w:w="1872" w:type="dxa"/>
            <w:vAlign w:val="center"/>
          </w:tcPr>
          <w:p w14:paraId="0A7A3C64">
            <w:pPr>
              <w:spacing w:after="20"/>
            </w:pPr>
            <w:r>
              <w:rPr>
                <w:b w:val="0"/>
                <w:sz w:val="18"/>
              </w:rPr>
              <w:t>Seat[]</w:t>
            </w:r>
          </w:p>
        </w:tc>
        <w:tc>
          <w:tcPr>
            <w:tcW w:w="5328" w:type="dxa"/>
            <w:vAlign w:val="center"/>
          </w:tcPr>
          <w:p w14:paraId="77F6709C">
            <w:pPr>
              <w:spacing w:after="20"/>
            </w:pPr>
            <w:r>
              <w:rPr>
                <w:b w:val="0"/>
                <w:sz w:val="18"/>
              </w:rPr>
              <w:t>Array containing ten seat references</w:t>
            </w:r>
          </w:p>
        </w:tc>
      </w:tr>
      <w:tr w14:paraId="1CEB6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2051A1CE">
            <w:pPr>
              <w:spacing w:after="20"/>
            </w:pPr>
            <w:r>
              <w:rPr>
                <w:b w:val="0"/>
                <w:sz w:val="18"/>
              </w:rPr>
              <w:t>sc</w:t>
            </w:r>
          </w:p>
        </w:tc>
        <w:tc>
          <w:tcPr>
            <w:tcW w:w="1872" w:type="dxa"/>
            <w:vAlign w:val="center"/>
          </w:tcPr>
          <w:p w14:paraId="7C7EBB2F">
            <w:pPr>
              <w:spacing w:after="20"/>
            </w:pPr>
            <w:r>
              <w:rPr>
                <w:b w:val="0"/>
                <w:sz w:val="18"/>
              </w:rPr>
              <w:t>Scanner</w:t>
            </w:r>
          </w:p>
        </w:tc>
        <w:tc>
          <w:tcPr>
            <w:tcW w:w="5328" w:type="dxa"/>
            <w:vAlign w:val="center"/>
          </w:tcPr>
          <w:p w14:paraId="2DF4B31A">
            <w:pPr>
              <w:spacing w:after="20"/>
            </w:pPr>
            <w:r>
              <w:rPr>
                <w:b w:val="0"/>
                <w:sz w:val="18"/>
              </w:rPr>
              <w:t>Reads console input</w:t>
            </w:r>
          </w:p>
        </w:tc>
      </w:tr>
      <w:tr w14:paraId="5652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19805A2">
            <w:pPr>
              <w:spacing w:after="20"/>
            </w:pPr>
            <w:r>
              <w:rPr>
                <w:b w:val="0"/>
                <w:sz w:val="18"/>
              </w:rPr>
              <w:t>TICKET_PRICE</w:t>
            </w:r>
          </w:p>
        </w:tc>
        <w:tc>
          <w:tcPr>
            <w:tcW w:w="1872" w:type="dxa"/>
            <w:vAlign w:val="center"/>
          </w:tcPr>
          <w:p w14:paraId="14434CF0">
            <w:pPr>
              <w:spacing w:after="20"/>
            </w:pPr>
            <w:r>
              <w:rPr>
                <w:b w:val="0"/>
                <w:sz w:val="18"/>
              </w:rPr>
              <w:t>final int</w:t>
            </w:r>
          </w:p>
        </w:tc>
        <w:tc>
          <w:tcPr>
            <w:tcW w:w="5328" w:type="dxa"/>
            <w:vAlign w:val="center"/>
          </w:tcPr>
          <w:p w14:paraId="004B08BE">
            <w:pPr>
              <w:spacing w:after="20"/>
            </w:pPr>
            <w:r>
              <w:rPr>
                <w:b w:val="0"/>
                <w:sz w:val="18"/>
              </w:rPr>
              <w:t>Fixed ticket price of Rs. 200</w:t>
            </w:r>
          </w:p>
        </w:tc>
      </w:tr>
    </w:tbl>
    <w:p w14:paraId="5EC11B92"/>
    <w:p w14:paraId="1C8188AC">
      <w:pPr>
        <w:pStyle w:val="3"/>
      </w:pPr>
      <w:r>
        <w:t>7.3 State transitions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0"/>
        <w:gridCol w:w="1800"/>
        <w:gridCol w:w="1800"/>
        <w:gridCol w:w="3960"/>
      </w:tblGrid>
      <w:tr w14:paraId="4E2A3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D9EAF7"/>
            <w:vAlign w:val="center"/>
          </w:tcPr>
          <w:p w14:paraId="7C4866BF">
            <w:pPr>
              <w:spacing w:after="20"/>
            </w:pPr>
            <w:r>
              <w:rPr>
                <w:b/>
                <w:sz w:val="18"/>
              </w:rPr>
              <w:t>Current state</w:t>
            </w:r>
          </w:p>
        </w:tc>
        <w:tc>
          <w:tcPr>
            <w:tcW w:w="1800" w:type="dxa"/>
            <w:shd w:val="clear" w:color="auto" w:fill="D9EAF7"/>
            <w:vAlign w:val="center"/>
          </w:tcPr>
          <w:p w14:paraId="325D3D7E">
            <w:pPr>
              <w:spacing w:after="20"/>
            </w:pPr>
            <w:r>
              <w:rPr>
                <w:b/>
                <w:sz w:val="18"/>
              </w:rPr>
              <w:t>Operation</w:t>
            </w:r>
          </w:p>
        </w:tc>
        <w:tc>
          <w:tcPr>
            <w:tcW w:w="1800" w:type="dxa"/>
            <w:shd w:val="clear" w:color="auto" w:fill="D9EAF7"/>
            <w:vAlign w:val="center"/>
          </w:tcPr>
          <w:p w14:paraId="795EFB8B">
            <w:pPr>
              <w:spacing w:after="20"/>
            </w:pPr>
            <w:r>
              <w:rPr>
                <w:b/>
                <w:sz w:val="18"/>
              </w:rPr>
              <w:t>New state</w:t>
            </w:r>
          </w:p>
        </w:tc>
        <w:tc>
          <w:tcPr>
            <w:tcW w:w="3960" w:type="dxa"/>
            <w:shd w:val="clear" w:color="auto" w:fill="D9EAF7"/>
            <w:vAlign w:val="center"/>
          </w:tcPr>
          <w:p w14:paraId="7D7F4B8D">
            <w:pPr>
              <w:spacing w:after="20"/>
            </w:pPr>
            <w:r>
              <w:rPr>
                <w:b/>
                <w:sz w:val="18"/>
              </w:rPr>
              <w:t>Result</w:t>
            </w:r>
          </w:p>
        </w:tc>
      </w:tr>
      <w:tr w14:paraId="7A02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7B98E9B">
            <w:pPr>
              <w:spacing w:after="20"/>
            </w:pPr>
            <w:r>
              <w:rPr>
                <w:b w:val="0"/>
                <w:sz w:val="18"/>
              </w:rPr>
              <w:t>Available</w:t>
            </w:r>
          </w:p>
        </w:tc>
        <w:tc>
          <w:tcPr>
            <w:tcW w:w="1800" w:type="dxa"/>
            <w:vAlign w:val="center"/>
          </w:tcPr>
          <w:p w14:paraId="519E472A">
            <w:pPr>
              <w:spacing w:after="20"/>
            </w:pPr>
            <w:r>
              <w:rPr>
                <w:b w:val="0"/>
                <w:sz w:val="18"/>
              </w:rPr>
              <w:t>Book</w:t>
            </w:r>
          </w:p>
        </w:tc>
        <w:tc>
          <w:tcPr>
            <w:tcW w:w="1800" w:type="dxa"/>
            <w:vAlign w:val="center"/>
          </w:tcPr>
          <w:p w14:paraId="5584F241">
            <w:pPr>
              <w:spacing w:after="20"/>
            </w:pPr>
            <w:r>
              <w:rPr>
                <w:b w:val="0"/>
                <w:sz w:val="18"/>
              </w:rPr>
              <w:t>Booked</w:t>
            </w:r>
          </w:p>
        </w:tc>
        <w:tc>
          <w:tcPr>
            <w:tcW w:w="3960" w:type="dxa"/>
            <w:vAlign w:val="center"/>
          </w:tcPr>
          <w:p w14:paraId="14EA78BE">
            <w:pPr>
              <w:spacing w:after="20"/>
            </w:pPr>
            <w:r>
              <w:rPr>
                <w:b w:val="0"/>
                <w:sz w:val="18"/>
              </w:rPr>
              <w:t>Store customer name</w:t>
            </w:r>
          </w:p>
        </w:tc>
      </w:tr>
      <w:tr w14:paraId="583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1618AE89">
            <w:pPr>
              <w:spacing w:after="20"/>
            </w:pPr>
            <w:r>
              <w:rPr>
                <w:b w:val="0"/>
                <w:sz w:val="18"/>
              </w:rPr>
              <w:t>Booked</w:t>
            </w:r>
          </w:p>
        </w:tc>
        <w:tc>
          <w:tcPr>
            <w:tcW w:w="1800" w:type="dxa"/>
            <w:vAlign w:val="center"/>
          </w:tcPr>
          <w:p w14:paraId="4E9E478B">
            <w:pPr>
              <w:spacing w:after="20"/>
            </w:pPr>
            <w:r>
              <w:rPr>
                <w:b w:val="0"/>
                <w:sz w:val="18"/>
              </w:rPr>
              <w:t>Book again</w:t>
            </w:r>
          </w:p>
        </w:tc>
        <w:tc>
          <w:tcPr>
            <w:tcW w:w="1800" w:type="dxa"/>
            <w:vAlign w:val="center"/>
          </w:tcPr>
          <w:p w14:paraId="0F89B3E0">
            <w:pPr>
              <w:spacing w:after="20"/>
            </w:pPr>
            <w:r>
              <w:rPr>
                <w:b w:val="0"/>
                <w:sz w:val="18"/>
              </w:rPr>
              <w:t>Booked</w:t>
            </w:r>
          </w:p>
        </w:tc>
        <w:tc>
          <w:tcPr>
            <w:tcW w:w="3960" w:type="dxa"/>
            <w:vAlign w:val="center"/>
          </w:tcPr>
          <w:p w14:paraId="283CC6D6">
            <w:pPr>
              <w:spacing w:after="20"/>
            </w:pPr>
            <w:r>
              <w:rPr>
                <w:b w:val="0"/>
                <w:sz w:val="18"/>
              </w:rPr>
              <w:t>Reject duplicate booking</w:t>
            </w:r>
          </w:p>
        </w:tc>
      </w:tr>
      <w:tr w14:paraId="6F19D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4E5801A2">
            <w:pPr>
              <w:spacing w:after="20"/>
            </w:pPr>
            <w:r>
              <w:rPr>
                <w:b w:val="0"/>
                <w:sz w:val="18"/>
              </w:rPr>
              <w:t>Booked</w:t>
            </w:r>
          </w:p>
        </w:tc>
        <w:tc>
          <w:tcPr>
            <w:tcW w:w="1800" w:type="dxa"/>
            <w:vAlign w:val="center"/>
          </w:tcPr>
          <w:p w14:paraId="627F36DB">
            <w:pPr>
              <w:spacing w:after="20"/>
            </w:pPr>
            <w:r>
              <w:rPr>
                <w:b w:val="0"/>
                <w:sz w:val="18"/>
              </w:rPr>
              <w:t>Cancel</w:t>
            </w:r>
          </w:p>
        </w:tc>
        <w:tc>
          <w:tcPr>
            <w:tcW w:w="1800" w:type="dxa"/>
            <w:vAlign w:val="center"/>
          </w:tcPr>
          <w:p w14:paraId="674C0CA0">
            <w:pPr>
              <w:spacing w:after="20"/>
            </w:pPr>
            <w:r>
              <w:rPr>
                <w:b w:val="0"/>
                <w:sz w:val="18"/>
              </w:rPr>
              <w:t>Available</w:t>
            </w:r>
          </w:p>
        </w:tc>
        <w:tc>
          <w:tcPr>
            <w:tcW w:w="3960" w:type="dxa"/>
            <w:vAlign w:val="center"/>
          </w:tcPr>
          <w:p w14:paraId="2CCE32F2">
            <w:pPr>
              <w:spacing w:after="20"/>
            </w:pPr>
            <w:r>
              <w:rPr>
                <w:b w:val="0"/>
                <w:sz w:val="18"/>
              </w:rPr>
              <w:t>Clear customer name</w:t>
            </w:r>
          </w:p>
        </w:tc>
      </w:tr>
      <w:tr w14:paraId="1B0A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vAlign w:val="center"/>
          </w:tcPr>
          <w:p w14:paraId="7FF75201">
            <w:pPr>
              <w:spacing w:after="20"/>
            </w:pPr>
            <w:r>
              <w:rPr>
                <w:b w:val="0"/>
                <w:sz w:val="18"/>
              </w:rPr>
              <w:t>Available</w:t>
            </w:r>
          </w:p>
        </w:tc>
        <w:tc>
          <w:tcPr>
            <w:tcW w:w="1800" w:type="dxa"/>
            <w:vAlign w:val="center"/>
          </w:tcPr>
          <w:p w14:paraId="7A2B8AF7">
            <w:pPr>
              <w:spacing w:after="20"/>
            </w:pPr>
            <w:r>
              <w:rPr>
                <w:b w:val="0"/>
                <w:sz w:val="18"/>
              </w:rPr>
              <w:t>Cancel</w:t>
            </w:r>
          </w:p>
        </w:tc>
        <w:tc>
          <w:tcPr>
            <w:tcW w:w="1800" w:type="dxa"/>
            <w:vAlign w:val="center"/>
          </w:tcPr>
          <w:p w14:paraId="7318D55E">
            <w:pPr>
              <w:spacing w:after="20"/>
            </w:pPr>
            <w:r>
              <w:rPr>
                <w:b w:val="0"/>
                <w:sz w:val="18"/>
              </w:rPr>
              <w:t>Available</w:t>
            </w:r>
          </w:p>
        </w:tc>
        <w:tc>
          <w:tcPr>
            <w:tcW w:w="3960" w:type="dxa"/>
            <w:vAlign w:val="center"/>
          </w:tcPr>
          <w:p w14:paraId="23BC9598">
            <w:pPr>
              <w:spacing w:after="20"/>
            </w:pPr>
            <w:r>
              <w:rPr>
                <w:b w:val="0"/>
                <w:sz w:val="18"/>
              </w:rPr>
              <w:t>Report no active booking</w:t>
            </w:r>
          </w:p>
        </w:tc>
      </w:tr>
    </w:tbl>
    <w:p w14:paraId="0058FC2D"/>
    <w:p w14:paraId="71B04F7B">
      <w:pPr>
        <w:pStyle w:val="3"/>
      </w:pPr>
      <w:r>
        <w:t>7.4 Data consistency</w:t>
      </w:r>
    </w:p>
    <w:p w14:paraId="3B48C15B">
      <w:r>
        <w:rPr>
          <w:i w:val="0"/>
        </w:rPr>
        <w:t>The implementation uses the booked flag as the primary status indicator. When a booking succeeds, it sets booked to true and stores the name. When cancellation succeeds, it sets booked to false and resets the name to an empty string. Keeping these updates together helps prevent mismatched status and customer data.</w:t>
      </w:r>
    </w:p>
    <w:p w14:paraId="42E2121F">
      <w:r>
        <w:br w:type="page"/>
      </w:r>
    </w:p>
    <w:p w14:paraId="1B84587E">
      <w:pPr>
        <w:pStyle w:val="2"/>
      </w:pPr>
      <w:r>
        <w:t>8. Algorithm and Program Flow</w:t>
      </w:r>
    </w:p>
    <w:p w14:paraId="198A9939">
      <w:pPr>
        <w:pStyle w:val="3"/>
      </w:pPr>
      <w:r>
        <w:t>8.1 Initialization algorithm</w:t>
      </w:r>
    </w:p>
    <w:p w14:paraId="05C424CF">
      <w:pPr>
        <w:pStyle w:val="29"/>
      </w:pPr>
      <w:r>
        <w:t>Create a CinemaSeatBookingSystem object.</w:t>
      </w:r>
    </w:p>
    <w:p w14:paraId="7481B807">
      <w:pPr>
        <w:pStyle w:val="29"/>
      </w:pPr>
      <w:r>
        <w:t>Allocate an array with ten positions.</w:t>
      </w:r>
    </w:p>
    <w:p w14:paraId="1D187082">
      <w:pPr>
        <w:pStyle w:val="29"/>
      </w:pPr>
      <w:r>
        <w:t>For each position, create a Seat object with seat number index + 1.</w:t>
      </w:r>
    </w:p>
    <w:p w14:paraId="78748730">
      <w:pPr>
        <w:pStyle w:val="29"/>
      </w:pPr>
      <w:r>
        <w:t>Set each new seat's customer name to an empty string and booked status to false.</w:t>
      </w:r>
    </w:p>
    <w:p w14:paraId="5ADF2ABB">
      <w:pPr>
        <w:pStyle w:val="29"/>
      </w:pPr>
      <w:r>
        <w:t>Start the menu.</w:t>
      </w:r>
    </w:p>
    <w:p w14:paraId="7D6CFDF6">
      <w:pPr>
        <w:pStyle w:val="3"/>
      </w:pPr>
      <w:r>
        <w:t>8.2 Booking algorithm</w:t>
      </w:r>
    </w:p>
    <w:p w14:paraId="43F64C42">
      <w:pPr>
        <w:pStyle w:val="29"/>
      </w:pPr>
      <w:r>
        <w:t>Read the customer's name and remove surrounding whitespace.</w:t>
      </w:r>
    </w:p>
    <w:p w14:paraId="10ECCDE3">
      <w:pPr>
        <w:pStyle w:val="29"/>
      </w:pPr>
      <w:r>
        <w:t>If the name is empty, display an error and return.</w:t>
      </w:r>
    </w:p>
    <w:p w14:paraId="27ECB82C">
      <w:pPr>
        <w:pStyle w:val="29"/>
      </w:pPr>
      <w:r>
        <w:t>Read the seat number using the validation method.</w:t>
      </w:r>
    </w:p>
    <w:p w14:paraId="67FD1E19">
      <w:pPr>
        <w:pStyle w:val="29"/>
      </w:pPr>
      <w:r>
        <w:t>If the number is invalid, display an error and return.</w:t>
      </w:r>
    </w:p>
    <w:p w14:paraId="7D7BD3D0">
      <w:pPr>
        <w:pStyle w:val="29"/>
      </w:pPr>
      <w:r>
        <w:t>Find the seat at array index seat number minus one.</w:t>
      </w:r>
    </w:p>
    <w:p w14:paraId="55E838A6">
      <w:pPr>
        <w:pStyle w:val="29"/>
      </w:pPr>
      <w:r>
        <w:t>If the seat is already booked, reject the request.</w:t>
      </w:r>
    </w:p>
    <w:p w14:paraId="68F91D4A">
      <w:pPr>
        <w:pStyle w:val="29"/>
      </w:pPr>
      <w:r>
        <w:t>Otherwise, mark the seat as booked and store the customer's name.</w:t>
      </w:r>
    </w:p>
    <w:p w14:paraId="2E175FCB">
      <w:pPr>
        <w:pStyle w:val="29"/>
      </w:pPr>
      <w:r>
        <w:t>Display a confirmation and the ticket price.</w:t>
      </w:r>
    </w:p>
    <w:p w14:paraId="236FED33">
      <w:pPr>
        <w:pStyle w:val="3"/>
      </w:pPr>
      <w:r>
        <w:t>8.3 Cancellation algorithm</w:t>
      </w:r>
    </w:p>
    <w:p w14:paraId="1C13EE1D">
      <w:pPr>
        <w:pStyle w:val="29"/>
      </w:pPr>
      <w:r>
        <w:t>Read and validate the seat number.</w:t>
      </w:r>
    </w:p>
    <w:p w14:paraId="5DB0E2FF">
      <w:pPr>
        <w:pStyle w:val="29"/>
      </w:pPr>
      <w:r>
        <w:t>Find the corresponding Seat object.</w:t>
      </w:r>
    </w:p>
    <w:p w14:paraId="34645635">
      <w:pPr>
        <w:pStyle w:val="29"/>
      </w:pPr>
      <w:r>
        <w:t>If the seat is not booked, report that there is no booking to cancel.</w:t>
      </w:r>
    </w:p>
    <w:p w14:paraId="2B80F10C">
      <w:pPr>
        <w:pStyle w:val="29"/>
      </w:pPr>
      <w:r>
        <w:t>Otherwise, display the customer name, set booked to false, and clear the name.</w:t>
      </w:r>
    </w:p>
    <w:p w14:paraId="6479B571">
      <w:pPr>
        <w:pStyle w:val="29"/>
      </w:pPr>
      <w:r>
        <w:t>Confirm that the seat is available again.</w:t>
      </w:r>
    </w:p>
    <w:p w14:paraId="784F80CF">
      <w:pPr>
        <w:pStyle w:val="3"/>
      </w:pPr>
      <w:r>
        <w:t>8.4 Menu algorithm</w:t>
      </w:r>
    </w:p>
    <w:p w14:paraId="36CA6362">
      <w:r>
        <w:rPr>
          <w:i w:val="0"/>
        </w:rPr>
        <w:t>The menu is placed inside a do-while loop. A switch statement maps each numeric choice to an operation. The loop continues while the choice is not 4. A non-numeric menu entry is caught and the menu is displayed again.</w:t>
      </w:r>
    </w:p>
    <w:p w14:paraId="593E4D5B">
      <w:r>
        <w:br w:type="page"/>
      </w:r>
    </w:p>
    <w:p w14:paraId="1319366F">
      <w:pPr>
        <w:pStyle w:val="2"/>
      </w:pPr>
      <w:r>
        <w:t>9. Java Concepts Used</w:t>
      </w:r>
    </w:p>
    <w:p w14:paraId="403F510F">
      <w:pPr>
        <w:pStyle w:val="3"/>
      </w:pPr>
      <w:r>
        <w:t>9.1 Classes and objects</w:t>
      </w:r>
    </w:p>
    <w:p w14:paraId="0FB1A59C">
      <w:r>
        <w:rPr>
          <w:i w:val="0"/>
        </w:rPr>
        <w:t>A class is a blueprint that defines data and behaviour. An object is an instance of a class. Each Seat object represents one physical seat in the simplified model.</w:t>
      </w:r>
    </w:p>
    <w:p w14:paraId="4C1A9A76">
      <w:pPr>
        <w:pStyle w:val="3"/>
      </w:pPr>
      <w:r>
        <w:t>9.2 Constructors and this</w:t>
      </w:r>
    </w:p>
    <w:p w14:paraId="5F1BDA1D">
      <w:r>
        <w:rPr>
          <w:i w:val="0"/>
        </w:rPr>
        <w:t>A constructor initializes an object when new is used. The Seat constructor accepts a seat number and sets the initial values. The keyword this refers to the current object, allowing the field seatNumber to be distinguished from the parameter with the same name.</w:t>
      </w:r>
    </w:p>
    <w:p w14:paraId="12465C98">
      <w:pPr>
        <w:pStyle w:val="3"/>
      </w:pPr>
      <w:r>
        <w:t>9.3 Variables and data types</w:t>
      </w:r>
    </w:p>
    <w:p w14:paraId="3539575F">
      <w:r>
        <w:rPr>
          <w:i w:val="0"/>
        </w:rPr>
        <w:t>The program uses int for whole numbers, String for text, boolean for a true-or-false state, and final int for a constant price. Choosing an appropriate type makes the intended meaning of each field clear.</w:t>
      </w:r>
    </w:p>
    <w:p w14:paraId="57DE63BB">
      <w:pPr>
        <w:pStyle w:val="3"/>
      </w:pPr>
      <w:r>
        <w:t>9.4 Arrays</w:t>
      </w:r>
    </w:p>
    <w:p w14:paraId="09B3F080">
      <w:r>
        <w:rPr>
          <w:i w:val="0"/>
        </w:rPr>
        <w:t>Seat[] seats = new Seat[10] creates an array that can hold ten Seat references. Each object is created separately in the initialization loop. Java arrays are zero-indexed, so visible seat number 1 maps to index 0.</w:t>
      </w:r>
    </w:p>
    <w:p w14:paraId="71418F0B">
      <w:pPr>
        <w:pStyle w:val="3"/>
      </w:pPr>
      <w:r>
        <w:t>9.5 Methods</w:t>
      </w:r>
    </w:p>
    <w:p w14:paraId="0763B3D2">
      <w:r>
        <w:rPr>
          <w:i w:val="0"/>
        </w:rPr>
        <w:t>Methods divide the application into named tasks. void methods such as displaySeats() do not return a value. readSeatNumber() returns a valid integer or -1 to signal invalid input.</w:t>
      </w:r>
    </w:p>
    <w:p w14:paraId="1AAFAA49">
      <w:pPr>
        <w:pStyle w:val="3"/>
      </w:pPr>
      <w:r>
        <w:t>9.6 Loops and conditions</w:t>
      </w:r>
    </w:p>
    <w:p w14:paraId="4EDB553C">
      <w:r>
        <w:rPr>
          <w:i w:val="0"/>
        </w:rPr>
        <w:t>The for loop initializes and displays the fixed seat collection. The do-while loop repeats the menu. if-else statements enforce booking rules, and switch-case selects the action associated with a menu choice.</w:t>
      </w:r>
    </w:p>
    <w:p w14:paraId="29B45744">
      <w:pPr>
        <w:pStyle w:val="3"/>
      </w:pPr>
      <w:r>
        <w:t>9.7 Input and exception handling</w:t>
      </w:r>
    </w:p>
    <w:p w14:paraId="152E58E8">
      <w:r>
        <w:rPr>
          <w:i w:val="0"/>
        </w:rPr>
        <w:t>Scanner reads lines from the console. Integer.parseInt converts a string to an integer. NumberFormatException is caught when the text is not a valid integer, allowing the program to display a helpful message instead of terminating unexpectedly.</w:t>
      </w:r>
    </w:p>
    <w:p w14:paraId="285A9C13">
      <w:r>
        <w:br w:type="page"/>
      </w:r>
    </w:p>
    <w:p w14:paraId="6DA7EF82">
      <w:pPr>
        <w:pStyle w:val="2"/>
      </w:pPr>
      <w:r>
        <w:t>10. Implementation: Seat Class</w:t>
      </w:r>
    </w:p>
    <w:p w14:paraId="61BEDC85">
      <w:r>
        <w:rPr>
          <w:i w:val="0"/>
        </w:rPr>
        <w:t>The Seat class is the data model for one seat. It contains three fields and a constructor. The fields in this beginner version have package-private access, which means they can be accessed by classes in the same package. A more advanced implementation could make them private and provide controlled methods.</w:t>
      </w:r>
    </w:p>
    <w:p w14:paraId="16F2862F">
      <w:pPr>
        <w:pStyle w:val="164"/>
        <w:ind w:left="259" w:right="144"/>
      </w:pPr>
      <w:r>
        <w:t>class Seat {</w:t>
      </w:r>
    </w:p>
    <w:p w14:paraId="1DB51DBC">
      <w:pPr>
        <w:pStyle w:val="164"/>
        <w:ind w:left="259" w:right="144"/>
      </w:pPr>
      <w:r>
        <w:t xml:space="preserve">    int seatNumber;</w:t>
      </w:r>
    </w:p>
    <w:p w14:paraId="1BDAC58F">
      <w:pPr>
        <w:pStyle w:val="164"/>
        <w:ind w:left="259" w:right="144"/>
      </w:pPr>
      <w:r>
        <w:t xml:space="preserve">    String customerName;</w:t>
      </w:r>
    </w:p>
    <w:p w14:paraId="35A425CF">
      <w:pPr>
        <w:pStyle w:val="164"/>
        <w:ind w:left="259" w:right="144"/>
      </w:pPr>
      <w:r>
        <w:t xml:space="preserve">    boolean booked;</w:t>
      </w:r>
    </w:p>
    <w:p w14:paraId="03594342">
      <w:pPr>
        <w:pStyle w:val="164"/>
        <w:ind w:left="259" w:right="144"/>
      </w:pPr>
      <w:r>
        <w:t xml:space="preserve"> </w:t>
      </w:r>
    </w:p>
    <w:p w14:paraId="0091D011">
      <w:pPr>
        <w:pStyle w:val="164"/>
        <w:ind w:left="259" w:right="144"/>
      </w:pPr>
      <w:r>
        <w:t xml:space="preserve">    Seat(int seatNumber) {</w:t>
      </w:r>
    </w:p>
    <w:p w14:paraId="4E2651F8">
      <w:pPr>
        <w:pStyle w:val="164"/>
        <w:ind w:left="259" w:right="144"/>
      </w:pPr>
      <w:r>
        <w:t xml:space="preserve">        this.seatNumber = seatNumber;</w:t>
      </w:r>
    </w:p>
    <w:p w14:paraId="393889BE">
      <w:pPr>
        <w:pStyle w:val="164"/>
        <w:ind w:left="259" w:right="144"/>
      </w:pPr>
      <w:r>
        <w:t xml:space="preserve">        this.customerName = "";</w:t>
      </w:r>
    </w:p>
    <w:p w14:paraId="1B8A6017">
      <w:pPr>
        <w:pStyle w:val="164"/>
        <w:ind w:left="259" w:right="144"/>
      </w:pPr>
      <w:r>
        <w:t xml:space="preserve">        this.booked = false;</w:t>
      </w:r>
    </w:p>
    <w:p w14:paraId="146663F0">
      <w:pPr>
        <w:pStyle w:val="164"/>
        <w:ind w:left="259" w:right="144"/>
      </w:pPr>
      <w:r>
        <w:t xml:space="preserve">    }</w:t>
      </w:r>
    </w:p>
    <w:p w14:paraId="6CE36691">
      <w:pPr>
        <w:pStyle w:val="164"/>
        <w:ind w:left="259" w:right="144"/>
      </w:pPr>
      <w:r>
        <w:t>}</w:t>
      </w:r>
    </w:p>
    <w:p w14:paraId="0DDD62C9"/>
    <w:p w14:paraId="4D1E52BA">
      <w:pPr>
        <w:pStyle w:val="3"/>
      </w:pPr>
      <w:r>
        <w:t>10.1 Explanation</w:t>
      </w:r>
    </w:p>
    <w:p w14:paraId="28DECD6A">
      <w:pPr>
        <w:pStyle w:val="23"/>
      </w:pPr>
      <w:r>
        <w:t>class Seat declares a new class named Seat.</w:t>
      </w:r>
    </w:p>
    <w:p w14:paraId="3B171255">
      <w:pPr>
        <w:pStyle w:val="23"/>
      </w:pPr>
      <w:r>
        <w:t>int seatNumber stores the seat's number.</w:t>
      </w:r>
    </w:p>
    <w:p w14:paraId="18AD5DF0">
      <w:pPr>
        <w:pStyle w:val="23"/>
      </w:pPr>
      <w:r>
        <w:t>String customerName stores the customer associated with the booking.</w:t>
      </w:r>
    </w:p>
    <w:p w14:paraId="1DC8DD5E">
      <w:pPr>
        <w:pStyle w:val="23"/>
      </w:pPr>
      <w:r>
        <w:t>boolean booked stores the current booking status.</w:t>
      </w:r>
    </w:p>
    <w:p w14:paraId="7A1281B1">
      <w:pPr>
        <w:pStyle w:val="23"/>
      </w:pPr>
      <w:r>
        <w:t>Seat(int seatNumber) is a constructor because it has the same name as the class and no return type.</w:t>
      </w:r>
    </w:p>
    <w:p w14:paraId="57D114BD">
      <w:pPr>
        <w:pStyle w:val="23"/>
      </w:pPr>
      <w:r>
        <w:t>this.seatNumber = seatNumber assigns the constructor parameter to the object's field.</w:t>
      </w:r>
    </w:p>
    <w:p w14:paraId="519725D8">
      <w:pPr>
        <w:pStyle w:val="23"/>
      </w:pPr>
      <w:r>
        <w:t>The empty string and false values establish a new seat as unbooked.</w:t>
      </w:r>
    </w:p>
    <w:p w14:paraId="18E6322B">
      <w:pPr>
        <w:pStyle w:val="3"/>
      </w:pPr>
      <w:r>
        <w:t>10.2 Creating seat objects</w:t>
      </w:r>
    </w:p>
    <w:p w14:paraId="56F9DA01">
      <w:pPr>
        <w:pStyle w:val="164"/>
        <w:ind w:left="259" w:right="144"/>
      </w:pPr>
      <w:r>
        <w:t>for (int i = 0; i &lt; seats.length; i++) {</w:t>
      </w:r>
    </w:p>
    <w:p w14:paraId="2F53C112">
      <w:pPr>
        <w:pStyle w:val="164"/>
        <w:ind w:left="259" w:right="144"/>
      </w:pPr>
      <w:r>
        <w:t xml:space="preserve">    seats[i] = new Seat(i + 1);</w:t>
      </w:r>
    </w:p>
    <w:p w14:paraId="2760671E">
      <w:pPr>
        <w:pStyle w:val="164"/>
        <w:ind w:left="259" w:right="144"/>
      </w:pPr>
      <w:r>
        <w:t>}</w:t>
      </w:r>
    </w:p>
    <w:p w14:paraId="40B5DD54"/>
    <w:p w14:paraId="768CCC91">
      <w:r>
        <w:rPr>
          <w:i w:val="0"/>
        </w:rPr>
        <w:t>The loop creates one object per array position. When i is 0, it creates Seat(1); when i is 1, it creates Seat(2), and so on until Seat(10).</w:t>
      </w:r>
    </w:p>
    <w:p w14:paraId="76E4E23F">
      <w:pPr>
        <w:pStyle w:val="3"/>
      </w:pPr>
      <w:r>
        <w:t>10.3 Why use a separate class?</w:t>
      </w:r>
    </w:p>
    <w:p w14:paraId="1FD11834">
      <w:r>
        <w:rPr>
          <w:i w:val="0"/>
        </w:rPr>
        <w:t>Without a Seat class, the program might need separate arrays for seat numbers, customer names, and booking flags. A class groups related information into one meaningful object and makes the program easier to extend.</w:t>
      </w:r>
    </w:p>
    <w:p w14:paraId="13FFFAF7">
      <w:r>
        <w:br w:type="page"/>
      </w:r>
    </w:p>
    <w:p w14:paraId="12837B9C">
      <w:pPr>
        <w:pStyle w:val="2"/>
      </w:pPr>
      <w:r>
        <w:t>11. Implementation: Booking Operations</w:t>
      </w:r>
    </w:p>
    <w:p w14:paraId="678A8840">
      <w:pPr>
        <w:pStyle w:val="3"/>
      </w:pPr>
      <w:r>
        <w:t>11.1 Displaying seats</w:t>
      </w:r>
    </w:p>
    <w:p w14:paraId="08B07840">
      <w:pPr>
        <w:pStyle w:val="164"/>
        <w:ind w:left="259" w:right="144"/>
      </w:pPr>
      <w:r>
        <w:t>void displaySeats() {</w:t>
      </w:r>
    </w:p>
    <w:p w14:paraId="262E1893">
      <w:pPr>
        <w:pStyle w:val="164"/>
        <w:ind w:left="259" w:right="144"/>
      </w:pPr>
      <w:r>
        <w:t xml:space="preserve">    for (int i = 0; i &lt; seats.length; i++) {</w:t>
      </w:r>
    </w:p>
    <w:p w14:paraId="71B396D7">
      <w:pPr>
        <w:pStyle w:val="164"/>
        <w:ind w:left="259" w:right="144"/>
      </w:pPr>
      <w:r>
        <w:t xml:space="preserve">        if (seats[i].booked) {</w:t>
      </w:r>
    </w:p>
    <w:p w14:paraId="1F0C7E26">
      <w:pPr>
        <w:pStyle w:val="164"/>
        <w:ind w:left="259" w:right="144"/>
      </w:pPr>
      <w:r>
        <w:t xml:space="preserve">            System.out.println("Seat " + seats[i].seatNumber</w:t>
      </w:r>
    </w:p>
    <w:p w14:paraId="4D035BBB">
      <w:pPr>
        <w:pStyle w:val="164"/>
        <w:ind w:left="259" w:right="144"/>
      </w:pPr>
      <w:r>
        <w:t xml:space="preserve">                    + " - BOOKED");</w:t>
      </w:r>
    </w:p>
    <w:p w14:paraId="12631C9A">
      <w:pPr>
        <w:pStyle w:val="164"/>
        <w:ind w:left="259" w:right="144"/>
      </w:pPr>
      <w:r>
        <w:t xml:space="preserve">        } else {</w:t>
      </w:r>
    </w:p>
    <w:p w14:paraId="0E169B28">
      <w:pPr>
        <w:pStyle w:val="164"/>
        <w:ind w:left="259" w:right="144"/>
      </w:pPr>
      <w:r>
        <w:t xml:space="preserve">            System.out.println("Seat " + seats[i].seatNumber</w:t>
      </w:r>
    </w:p>
    <w:p w14:paraId="6A8CC038">
      <w:pPr>
        <w:pStyle w:val="164"/>
        <w:ind w:left="259" w:right="144"/>
      </w:pPr>
      <w:r>
        <w:t xml:space="preserve">                    + " - AVAILABLE");</w:t>
      </w:r>
    </w:p>
    <w:p w14:paraId="34CABB76">
      <w:pPr>
        <w:pStyle w:val="164"/>
        <w:ind w:left="259" w:right="144"/>
      </w:pPr>
      <w:r>
        <w:t xml:space="preserve">        }</w:t>
      </w:r>
    </w:p>
    <w:p w14:paraId="72367AA8">
      <w:pPr>
        <w:pStyle w:val="164"/>
        <w:ind w:left="259" w:right="144"/>
      </w:pPr>
      <w:r>
        <w:t xml:space="preserve">    }</w:t>
      </w:r>
    </w:p>
    <w:p w14:paraId="7118D033">
      <w:pPr>
        <w:pStyle w:val="164"/>
        <w:ind w:left="259" w:right="144"/>
      </w:pPr>
      <w:r>
        <w:t>}</w:t>
      </w:r>
    </w:p>
    <w:p w14:paraId="7B244ACB"/>
    <w:p w14:paraId="496F56D3">
      <w:r>
        <w:rPr>
          <w:i w:val="0"/>
        </w:rPr>
        <w:t>The method visits each seat and checks the booked field. String concatenation with + combines labels and values for output.</w:t>
      </w:r>
    </w:p>
    <w:p w14:paraId="6E9FB333">
      <w:pPr>
        <w:pStyle w:val="3"/>
      </w:pPr>
      <w:r>
        <w:t>11.2 Booking a seat</w:t>
      </w:r>
    </w:p>
    <w:p w14:paraId="71A4465F">
      <w:pPr>
        <w:pStyle w:val="164"/>
        <w:ind w:left="259" w:right="144"/>
      </w:pPr>
      <w:r>
        <w:t>Seat selectedSeat = seats[seatNumber - 1];</w:t>
      </w:r>
    </w:p>
    <w:p w14:paraId="043FFC50">
      <w:pPr>
        <w:pStyle w:val="164"/>
        <w:ind w:left="259" w:right="144"/>
      </w:pPr>
      <w:r>
        <w:t xml:space="preserve"> </w:t>
      </w:r>
    </w:p>
    <w:p w14:paraId="2663BAB3">
      <w:pPr>
        <w:pStyle w:val="164"/>
        <w:ind w:left="259" w:right="144"/>
      </w:pPr>
      <w:r>
        <w:t>if (selectedSeat.booked) {</w:t>
      </w:r>
    </w:p>
    <w:p w14:paraId="493EFE91">
      <w:pPr>
        <w:pStyle w:val="164"/>
        <w:ind w:left="259" w:right="144"/>
      </w:pPr>
      <w:r>
        <w:t xml:space="preserve">    System.out.println("Seat is already booked.");</w:t>
      </w:r>
    </w:p>
    <w:p w14:paraId="7D621336">
      <w:pPr>
        <w:pStyle w:val="164"/>
        <w:ind w:left="259" w:right="144"/>
      </w:pPr>
      <w:r>
        <w:t>} else {</w:t>
      </w:r>
    </w:p>
    <w:p w14:paraId="2CC2F432">
      <w:pPr>
        <w:pStyle w:val="164"/>
        <w:ind w:left="259" w:right="144"/>
      </w:pPr>
      <w:r>
        <w:t xml:space="preserve">    selectedSeat.booked = true;</w:t>
      </w:r>
    </w:p>
    <w:p w14:paraId="0D9887E2">
      <w:pPr>
        <w:pStyle w:val="164"/>
        <w:ind w:left="259" w:right="144"/>
      </w:pPr>
      <w:r>
        <w:t xml:space="preserve">    selectedSeat.customerName = name;</w:t>
      </w:r>
    </w:p>
    <w:p w14:paraId="3C8E2E7F">
      <w:pPr>
        <w:pStyle w:val="164"/>
        <w:ind w:left="259" w:right="144"/>
      </w:pPr>
      <w:r>
        <w:t>}</w:t>
      </w:r>
    </w:p>
    <w:p w14:paraId="44AE39B9"/>
    <w:p w14:paraId="39F4636F">
      <w:r>
        <w:rPr>
          <w:i w:val="0"/>
        </w:rPr>
        <w:t>The seat number is converted to an array index by subtracting one. If booked is true, the request is rejected. Otherwise, the selected object is updated.</w:t>
      </w:r>
    </w:p>
    <w:p w14:paraId="02363ECF">
      <w:pPr>
        <w:pStyle w:val="3"/>
      </w:pPr>
      <w:r>
        <w:t>11.3 Cancelling a booking</w:t>
      </w:r>
    </w:p>
    <w:p w14:paraId="2228C6C7">
      <w:pPr>
        <w:pStyle w:val="164"/>
        <w:ind w:left="259" w:right="144"/>
      </w:pPr>
      <w:r>
        <w:t>if (!selectedSeat.booked) {</w:t>
      </w:r>
    </w:p>
    <w:p w14:paraId="3B217ECC">
      <w:pPr>
        <w:pStyle w:val="164"/>
        <w:ind w:left="259" w:right="144"/>
      </w:pPr>
      <w:r>
        <w:t xml:space="preserve">    System.out.println("This seat is not booked.");</w:t>
      </w:r>
    </w:p>
    <w:p w14:paraId="50273E34">
      <w:pPr>
        <w:pStyle w:val="164"/>
        <w:ind w:left="259" w:right="144"/>
      </w:pPr>
      <w:r>
        <w:t>} else {</w:t>
      </w:r>
    </w:p>
    <w:p w14:paraId="4D394993">
      <w:pPr>
        <w:pStyle w:val="164"/>
        <w:ind w:left="259" w:right="144"/>
      </w:pPr>
      <w:r>
        <w:t xml:space="preserve">    selectedSeat.booked = false;</w:t>
      </w:r>
    </w:p>
    <w:p w14:paraId="47755D86">
      <w:pPr>
        <w:pStyle w:val="164"/>
        <w:ind w:left="259" w:right="144"/>
      </w:pPr>
      <w:r>
        <w:t xml:space="preserve">    selectedSeat.customerName = "";</w:t>
      </w:r>
    </w:p>
    <w:p w14:paraId="66A724C0">
      <w:pPr>
        <w:pStyle w:val="164"/>
        <w:ind w:left="259" w:right="144"/>
      </w:pPr>
      <w:r>
        <w:t>}</w:t>
      </w:r>
    </w:p>
    <w:p w14:paraId="16FDE33C"/>
    <w:p w14:paraId="2FEEE1D2">
      <w:r>
        <w:rPr>
          <w:i w:val="0"/>
        </w:rPr>
        <w:t>The logical NOT operator ! reverses the boolean value. If the seat is not booked, cancellation is unnecessary. Otherwise, the booking state and customer name are cleared.</w:t>
      </w:r>
    </w:p>
    <w:p w14:paraId="18955BA5">
      <w:pPr>
        <w:pStyle w:val="3"/>
      </w:pPr>
      <w:r>
        <w:t>11.4 Ticket price</w:t>
      </w:r>
    </w:p>
    <w:p w14:paraId="3C08F980">
      <w:r>
        <w:rPr>
          <w:i w:val="0"/>
        </w:rPr>
        <w:t>The constant TICKET_PRICE is set to 200. The booking method uses this value as the cost of one seat. In a multi-seat version, the total would normally be calculated as ticket price multiplied by the number of seats, with additional rules if seat categories or discounts are introduced.</w:t>
      </w:r>
    </w:p>
    <w:p w14:paraId="7736F2D8">
      <w:r>
        <w:br w:type="page"/>
      </w:r>
    </w:p>
    <w:p w14:paraId="5DF94CDC">
      <w:pPr>
        <w:pStyle w:val="2"/>
      </w:pPr>
      <w:r>
        <w:t>12. Implementation: Menu and Input Validation</w:t>
      </w:r>
    </w:p>
    <w:p w14:paraId="51D1A528">
      <w:pPr>
        <w:pStyle w:val="3"/>
      </w:pPr>
      <w:r>
        <w:t>12.1 Reading a seat number</w:t>
      </w:r>
    </w:p>
    <w:p w14:paraId="4983D859">
      <w:pPr>
        <w:pStyle w:val="164"/>
        <w:ind w:left="259" w:right="144"/>
      </w:pPr>
      <w:r>
        <w:t>int readSeatNumber() {</w:t>
      </w:r>
    </w:p>
    <w:p w14:paraId="0287AE11">
      <w:pPr>
        <w:pStyle w:val="164"/>
        <w:ind w:left="259" w:right="144"/>
      </w:pPr>
      <w:r>
        <w:t xml:space="preserve">    try {</w:t>
      </w:r>
    </w:p>
    <w:p w14:paraId="750342EF">
      <w:pPr>
        <w:pStyle w:val="164"/>
        <w:ind w:left="259" w:right="144"/>
      </w:pPr>
      <w:r>
        <w:t xml:space="preserve">        int number = Integer.parseInt(sc.nextLine().trim());</w:t>
      </w:r>
    </w:p>
    <w:p w14:paraId="474CD1F1">
      <w:pPr>
        <w:pStyle w:val="164"/>
        <w:ind w:left="259" w:right="144"/>
      </w:pPr>
      <w:r>
        <w:t xml:space="preserve"> </w:t>
      </w:r>
    </w:p>
    <w:p w14:paraId="25F26E41">
      <w:pPr>
        <w:pStyle w:val="164"/>
        <w:ind w:left="259" w:right="144"/>
      </w:pPr>
      <w:r>
        <w:t xml:space="preserve">        if (number &gt;= 1 &amp;&amp; number &lt;= seats.length) {</w:t>
      </w:r>
    </w:p>
    <w:p w14:paraId="687DCE4A">
      <w:pPr>
        <w:pStyle w:val="164"/>
        <w:ind w:left="259" w:right="144"/>
      </w:pPr>
      <w:r>
        <w:t xml:space="preserve">            return number;</w:t>
      </w:r>
    </w:p>
    <w:p w14:paraId="7BAA87B9">
      <w:pPr>
        <w:pStyle w:val="164"/>
        <w:ind w:left="259" w:right="144"/>
      </w:pPr>
      <w:r>
        <w:t xml:space="preserve">        }</w:t>
      </w:r>
    </w:p>
    <w:p w14:paraId="33686E56">
      <w:pPr>
        <w:pStyle w:val="164"/>
        <w:ind w:left="259" w:right="144"/>
      </w:pPr>
      <w:r>
        <w:t xml:space="preserve">    } catch (NumberFormatException e) {</w:t>
      </w:r>
    </w:p>
    <w:p w14:paraId="02B5707F">
      <w:pPr>
        <w:pStyle w:val="164"/>
        <w:ind w:left="259" w:right="144"/>
      </w:pPr>
      <w:r>
        <w:t xml:space="preserve">        // Input was not a whole number</w:t>
      </w:r>
    </w:p>
    <w:p w14:paraId="0E3C3A73">
      <w:pPr>
        <w:pStyle w:val="164"/>
        <w:ind w:left="259" w:right="144"/>
      </w:pPr>
      <w:r>
        <w:t xml:space="preserve">    }</w:t>
      </w:r>
    </w:p>
    <w:p w14:paraId="52F82954">
      <w:pPr>
        <w:pStyle w:val="164"/>
        <w:ind w:left="259" w:right="144"/>
      </w:pPr>
      <w:r>
        <w:t xml:space="preserve"> </w:t>
      </w:r>
    </w:p>
    <w:p w14:paraId="357101DD">
      <w:pPr>
        <w:pStyle w:val="164"/>
        <w:ind w:left="259" w:right="144"/>
      </w:pPr>
      <w:r>
        <w:t xml:space="preserve">    return -1;</w:t>
      </w:r>
    </w:p>
    <w:p w14:paraId="5C1C90B0">
      <w:pPr>
        <w:pStyle w:val="164"/>
        <w:ind w:left="259" w:right="144"/>
      </w:pPr>
      <w:r>
        <w:t>}</w:t>
      </w:r>
    </w:p>
    <w:p w14:paraId="7BB4AA81"/>
    <w:p w14:paraId="731127C5">
      <w:r>
        <w:rPr>
          <w:i w:val="0"/>
        </w:rPr>
        <w:t>This method accepts only integer seat numbers from 1 through the array length. If parsing fails or the number is outside the allowed range, it returns -1. The calling method interprets -1 as invalid input.</w:t>
      </w:r>
    </w:p>
    <w:p w14:paraId="1D5484AF">
      <w:pPr>
        <w:pStyle w:val="3"/>
      </w:pPr>
      <w:r>
        <w:t>12.2 Menu selection</w:t>
      </w:r>
    </w:p>
    <w:p w14:paraId="4FCFB275">
      <w:pPr>
        <w:pStyle w:val="164"/>
        <w:ind w:left="259" w:right="144"/>
      </w:pPr>
      <w:r>
        <w:t>switch (choice) {</w:t>
      </w:r>
    </w:p>
    <w:p w14:paraId="201AA862">
      <w:pPr>
        <w:pStyle w:val="164"/>
        <w:ind w:left="259" w:right="144"/>
      </w:pPr>
      <w:r>
        <w:t xml:space="preserve">    case 1: displaySeats(); break;</w:t>
      </w:r>
    </w:p>
    <w:p w14:paraId="72DE5498">
      <w:pPr>
        <w:pStyle w:val="164"/>
        <w:ind w:left="259" w:right="144"/>
      </w:pPr>
      <w:r>
        <w:t xml:space="preserve">    case 2: bookSeat(); break;</w:t>
      </w:r>
    </w:p>
    <w:p w14:paraId="2A75ED15">
      <w:pPr>
        <w:pStyle w:val="164"/>
        <w:ind w:left="259" w:right="144"/>
      </w:pPr>
      <w:r>
        <w:t xml:space="preserve">    case 3: cancelBooking(); break;</w:t>
      </w:r>
    </w:p>
    <w:p w14:paraId="0EAD2B34">
      <w:pPr>
        <w:pStyle w:val="164"/>
        <w:ind w:left="259" w:right="144"/>
      </w:pPr>
      <w:r>
        <w:t xml:space="preserve">    case 4: System.out.println("Goodbye!"); break;</w:t>
      </w:r>
    </w:p>
    <w:p w14:paraId="3EF3FE4F">
      <w:pPr>
        <w:pStyle w:val="164"/>
        <w:ind w:left="259" w:right="144"/>
      </w:pPr>
      <w:r>
        <w:t xml:space="preserve">    default: System.out.println("Invalid choice.");</w:t>
      </w:r>
    </w:p>
    <w:p w14:paraId="177263E2">
      <w:pPr>
        <w:pStyle w:val="164"/>
        <w:ind w:left="259" w:right="144"/>
      </w:pPr>
      <w:r>
        <w:t>}</w:t>
      </w:r>
    </w:p>
    <w:p w14:paraId="197F99FE"/>
    <w:p w14:paraId="0D81B945">
      <w:r>
        <w:rPr>
          <w:i w:val="0"/>
        </w:rPr>
        <w:t>The switch statement is a clear way to map a small set of menu choices to different operations. Each break prevents the next case from running unintentionally.</w:t>
      </w:r>
    </w:p>
    <w:p w14:paraId="462D5C9F">
      <w:pPr>
        <w:pStyle w:val="3"/>
      </w:pPr>
      <w:r>
        <w:t>12.3 Exception handling</w:t>
      </w:r>
    </w:p>
    <w:p w14:paraId="333F76F2">
      <w:r>
        <w:rPr>
          <w:i w:val="0"/>
        </w:rPr>
        <w:t>The menu also catches NumberFormatException if the user types letters instead of a menu number. Input validation is important because users do not always enter values in the expected format.</w:t>
      </w:r>
    </w:p>
    <w:p w14:paraId="5C288064">
      <w:pPr>
        <w:pStyle w:val="3"/>
      </w:pPr>
      <w:r>
        <w:t>12.4 Resource cleanup</w:t>
      </w:r>
    </w:p>
    <w:p w14:paraId="2819EE45">
      <w:r>
        <w:rPr>
          <w:i w:val="0"/>
        </w:rPr>
        <w:t>The Scanner is closed when the user exits. In a larger application, input resources should be managed carefully, especially if they are shared with other parts of the program.</w:t>
      </w:r>
    </w:p>
    <w:p w14:paraId="2A208049">
      <w:r>
        <w:br w:type="page"/>
      </w:r>
    </w:p>
    <w:p w14:paraId="376548A1">
      <w:pPr>
        <w:pStyle w:val="2"/>
      </w:pPr>
      <w:r>
        <w:t>13. Git and GitHub Version Control</w:t>
      </w:r>
    </w:p>
    <w:p w14:paraId="1D7B9942">
      <w:r>
        <w:rPr>
          <w:i w:val="0"/>
        </w:rPr>
        <w:t>Git is a version-control system that records changes to project files. GitHub hosts Git repositories online and provides a place to review code, commits, and project documentation. A commit records a local snapshot; a push transfers local commits to a remote repository.</w:t>
      </w:r>
    </w:p>
    <w:p w14:paraId="5FC8178B">
      <w:pPr>
        <w:pStyle w:val="3"/>
      </w:pPr>
      <w:r>
        <w:t>13.1 Suggested repository structure</w:t>
      </w:r>
    </w:p>
    <w:p w14:paraId="6F679739">
      <w:pPr>
        <w:pStyle w:val="164"/>
        <w:ind w:left="259" w:right="144"/>
      </w:pPr>
      <w:r>
        <w:t>Cinema-Seat-Booking-System/</w:t>
      </w:r>
    </w:p>
    <w:p w14:paraId="2A5013F1">
      <w:pPr>
        <w:pStyle w:val="164"/>
        <w:ind w:left="259" w:right="144"/>
      </w:pPr>
      <w:r>
        <w:t>|-- README.md</w:t>
      </w:r>
    </w:p>
    <w:p w14:paraId="314120CC">
      <w:pPr>
        <w:pStyle w:val="164"/>
        <w:ind w:left="259" w:right="144"/>
      </w:pPr>
      <w:r>
        <w:t>|-- CinemaSeatBookingSystem.java</w:t>
      </w:r>
    </w:p>
    <w:p w14:paraId="678FDFE1">
      <w:pPr>
        <w:pStyle w:val="164"/>
        <w:ind w:left="259" w:right="144"/>
      </w:pPr>
      <w:r>
        <w:t>|-- docs/</w:t>
      </w:r>
    </w:p>
    <w:p w14:paraId="28FE175A">
      <w:pPr>
        <w:pStyle w:val="164"/>
        <w:ind w:left="259" w:right="144"/>
      </w:pPr>
      <w:r>
        <w:t xml:space="preserve">    |-- project-documentation.docx</w:t>
      </w:r>
    </w:p>
    <w:p w14:paraId="0B1D0389"/>
    <w:p w14:paraId="1D25EBF2">
      <w:pPr>
        <w:pStyle w:val="3"/>
      </w:pPr>
      <w:r>
        <w:t>13.2 Basic setup</w:t>
      </w:r>
    </w:p>
    <w:p w14:paraId="38B62757">
      <w:pPr>
        <w:pStyle w:val="164"/>
        <w:ind w:left="259" w:right="144"/>
      </w:pPr>
      <w:r>
        <w:t>git init</w:t>
      </w:r>
    </w:p>
    <w:p w14:paraId="3072E9E2">
      <w:pPr>
        <w:pStyle w:val="164"/>
        <w:ind w:left="259" w:right="144"/>
      </w:pPr>
      <w:r>
        <w:t>git status</w:t>
      </w:r>
    </w:p>
    <w:p w14:paraId="49A9E91F">
      <w:pPr>
        <w:pStyle w:val="164"/>
        <w:ind w:left="259" w:right="144"/>
      </w:pPr>
      <w:r>
        <w:t>git add README.md</w:t>
      </w:r>
    </w:p>
    <w:p w14:paraId="6DFA2807">
      <w:pPr>
        <w:pStyle w:val="164"/>
        <w:ind w:left="259" w:right="144"/>
      </w:pPr>
      <w:r>
        <w:t>git commit -m "Add project README"</w:t>
      </w:r>
    </w:p>
    <w:p w14:paraId="617347AE">
      <w:pPr>
        <w:pStyle w:val="164"/>
        <w:ind w:left="259" w:right="144"/>
      </w:pPr>
      <w:r>
        <w:t>git branch -M main</w:t>
      </w:r>
    </w:p>
    <w:p w14:paraId="1BD3FBE4">
      <w:pPr>
        <w:pStyle w:val="164"/>
        <w:ind w:left="259" w:right="144"/>
      </w:pPr>
      <w:r>
        <w:t>git remote add origin YOUR_REPOSITORY_URL</w:t>
      </w:r>
    </w:p>
    <w:p w14:paraId="03D30918">
      <w:pPr>
        <w:pStyle w:val="164"/>
        <w:ind w:left="259" w:right="144"/>
      </w:pPr>
      <w:r>
        <w:t>git push -u origin main</w:t>
      </w:r>
    </w:p>
    <w:p w14:paraId="38A67953"/>
    <w:p w14:paraId="744A4FCE">
      <w:r>
        <w:rPr>
          <w:i w:val="0"/>
        </w:rPr>
        <w:t>Replace YOUR_REPOSITORY_URL with the URL of the repository you created. The remote command is usually required only once for a local repository.</w:t>
      </w:r>
    </w:p>
    <w:p w14:paraId="3663C6E6">
      <w:pPr>
        <w:pStyle w:val="3"/>
      </w:pPr>
      <w:r>
        <w:t>13.3 Development workflow</w:t>
      </w:r>
    </w:p>
    <w:p w14:paraId="031AAF00">
      <w:pPr>
        <w:pStyle w:val="164"/>
        <w:ind w:left="259" w:right="144"/>
      </w:pPr>
      <w:r>
        <w:t>git status</w:t>
      </w:r>
    </w:p>
    <w:p w14:paraId="5ED641EF">
      <w:pPr>
        <w:pStyle w:val="164"/>
        <w:ind w:left="259" w:right="144"/>
      </w:pPr>
      <w:r>
        <w:t>git add CinemaSeatBookingSystem.java</w:t>
      </w:r>
    </w:p>
    <w:p w14:paraId="6EB91B20">
      <w:pPr>
        <w:pStyle w:val="164"/>
        <w:ind w:left="259" w:right="144"/>
      </w:pPr>
      <w:r>
        <w:t>git commit -m "Implement seat booking"</w:t>
      </w:r>
    </w:p>
    <w:p w14:paraId="5F635B3A">
      <w:pPr>
        <w:pStyle w:val="164"/>
        <w:ind w:left="259" w:right="144"/>
      </w:pPr>
      <w:r>
        <w:t>git push</w:t>
      </w:r>
    </w:p>
    <w:p w14:paraId="2624A8F9"/>
    <w:p w14:paraId="56B2149E">
      <w:pPr>
        <w:pStyle w:val="3"/>
      </w:pPr>
      <w:r>
        <w:t>13.4 Meaningful commits</w:t>
      </w:r>
    </w:p>
    <w:p w14:paraId="7D4FE0F4">
      <w:pPr>
        <w:pStyle w:val="23"/>
      </w:pPr>
      <w:r>
        <w:t>Add project README.</w:t>
      </w:r>
    </w:p>
    <w:p w14:paraId="4F146024">
      <w:pPr>
        <w:pStyle w:val="23"/>
      </w:pPr>
      <w:r>
        <w:t>Create main application class.</w:t>
      </w:r>
    </w:p>
    <w:p w14:paraId="464DD81E">
      <w:pPr>
        <w:pStyle w:val="23"/>
      </w:pPr>
      <w:r>
        <w:t>Add Seat class and fields.</w:t>
      </w:r>
    </w:p>
    <w:p w14:paraId="7A5244B9">
      <w:pPr>
        <w:pStyle w:val="23"/>
      </w:pPr>
      <w:r>
        <w:t>Initialize cinema seats.</w:t>
      </w:r>
    </w:p>
    <w:p w14:paraId="088ED4DD">
      <w:pPr>
        <w:pStyle w:val="23"/>
      </w:pPr>
      <w:r>
        <w:t>Implement seat status display.</w:t>
      </w:r>
    </w:p>
    <w:p w14:paraId="1CEC4B45">
      <w:pPr>
        <w:pStyle w:val="23"/>
      </w:pPr>
      <w:r>
        <w:t>Implement seat booking.</w:t>
      </w:r>
    </w:p>
    <w:p w14:paraId="6650AE0A">
      <w:pPr>
        <w:pStyle w:val="23"/>
      </w:pPr>
      <w:r>
        <w:t>Add booking cancellation.</w:t>
      </w:r>
    </w:p>
    <w:p w14:paraId="2B6B25CB">
      <w:pPr>
        <w:pStyle w:val="23"/>
      </w:pPr>
      <w:r>
        <w:t>Validate booking inputs.</w:t>
      </w:r>
    </w:p>
    <w:p w14:paraId="2A65E2A6">
      <w:pPr>
        <w:pStyle w:val="23"/>
      </w:pPr>
      <w:r>
        <w:t>Add interactive booking menu.</w:t>
      </w:r>
    </w:p>
    <w:p w14:paraId="5D0D5BB0">
      <w:pPr>
        <w:pStyle w:val="23"/>
      </w:pPr>
      <w:r>
        <w:t>Document project and test cases.</w:t>
      </w:r>
    </w:p>
    <w:p w14:paraId="7DC12105">
      <w:r>
        <w:rPr>
          <w:i w:val="0"/>
        </w:rPr>
        <w:t>Each commit should correspond to a real, reviewable change. Do not manufacture commits by repeatedly changing whitespace or making empty commits just to inflate the count. A meaningful history demonstrates development progress and makes bugs easier to trace.</w:t>
      </w:r>
    </w:p>
    <w:p w14:paraId="6F625538">
      <w:r>
        <w:br w:type="page"/>
      </w:r>
    </w:p>
    <w:p w14:paraId="6F1619B0">
      <w:pPr>
        <w:pStyle w:val="2"/>
      </w:pPr>
      <w:r>
        <w:t>14. Testing Strategy and Test Cases</w:t>
      </w:r>
    </w:p>
    <w:p w14:paraId="37C792AC">
      <w:r>
        <w:rPr>
          <w:i w:val="0"/>
        </w:rPr>
        <w:t>Testing checks whether the application behaves according to its requirements. The following cases describe expected outcomes. Run them against the final code and record the actual result before claiming that a test has passed.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8"/>
        <w:gridCol w:w="3528"/>
        <w:gridCol w:w="5328"/>
      </w:tblGrid>
      <w:tr w14:paraId="4426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AF7"/>
            <w:vAlign w:val="center"/>
          </w:tcPr>
          <w:p w14:paraId="3022C915">
            <w:pPr>
              <w:spacing w:after="20"/>
            </w:pPr>
            <w:r>
              <w:rPr>
                <w:b/>
                <w:sz w:val="18"/>
              </w:rPr>
              <w:t>Test ID</w:t>
            </w:r>
          </w:p>
        </w:tc>
        <w:tc>
          <w:tcPr>
            <w:tcW w:w="3528" w:type="dxa"/>
            <w:shd w:val="clear" w:color="auto" w:fill="D9EAF7"/>
            <w:vAlign w:val="center"/>
          </w:tcPr>
          <w:p w14:paraId="144ED480">
            <w:pPr>
              <w:spacing w:after="20"/>
            </w:pPr>
            <w:r>
              <w:rPr>
                <w:b/>
                <w:sz w:val="18"/>
              </w:rPr>
              <w:t>Input / action</w:t>
            </w:r>
          </w:p>
        </w:tc>
        <w:tc>
          <w:tcPr>
            <w:tcW w:w="5328" w:type="dxa"/>
            <w:shd w:val="clear" w:color="auto" w:fill="D9EAF7"/>
            <w:vAlign w:val="center"/>
          </w:tcPr>
          <w:p w14:paraId="4B350E10">
            <w:pPr>
              <w:spacing w:after="20"/>
            </w:pPr>
            <w:r>
              <w:rPr>
                <w:b/>
                <w:sz w:val="18"/>
              </w:rPr>
              <w:t>Expected result</w:t>
            </w:r>
          </w:p>
        </w:tc>
      </w:tr>
      <w:tr w14:paraId="794B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87692E5">
            <w:pPr>
              <w:spacing w:after="20"/>
            </w:pPr>
            <w:r>
              <w:rPr>
                <w:b w:val="0"/>
                <w:sz w:val="18"/>
              </w:rPr>
              <w:t>TC-01</w:t>
            </w:r>
          </w:p>
        </w:tc>
        <w:tc>
          <w:tcPr>
            <w:tcW w:w="3528" w:type="dxa"/>
            <w:vAlign w:val="center"/>
          </w:tcPr>
          <w:p w14:paraId="6A24A4AD">
            <w:pPr>
              <w:spacing w:after="20"/>
            </w:pPr>
            <w:r>
              <w:rPr>
                <w:b w:val="0"/>
                <w:sz w:val="18"/>
              </w:rPr>
              <w:t>Display seats on first launch</w:t>
            </w:r>
          </w:p>
        </w:tc>
        <w:tc>
          <w:tcPr>
            <w:tcW w:w="5328" w:type="dxa"/>
            <w:vAlign w:val="center"/>
          </w:tcPr>
          <w:p w14:paraId="153808CD">
            <w:pPr>
              <w:spacing w:after="20"/>
            </w:pPr>
            <w:r>
              <w:rPr>
                <w:b w:val="0"/>
                <w:sz w:val="18"/>
              </w:rPr>
              <w:t>All ten seats show AVAILABLE.</w:t>
            </w:r>
          </w:p>
        </w:tc>
      </w:tr>
      <w:tr w14:paraId="25A3F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6EE6323">
            <w:pPr>
              <w:spacing w:after="20"/>
            </w:pPr>
            <w:r>
              <w:rPr>
                <w:b w:val="0"/>
                <w:sz w:val="18"/>
              </w:rPr>
              <w:t>TC-02</w:t>
            </w:r>
          </w:p>
        </w:tc>
        <w:tc>
          <w:tcPr>
            <w:tcW w:w="3528" w:type="dxa"/>
            <w:vAlign w:val="center"/>
          </w:tcPr>
          <w:p w14:paraId="7F8D4879">
            <w:pPr>
              <w:spacing w:after="20"/>
            </w:pPr>
            <w:r>
              <w:rPr>
                <w:b w:val="0"/>
                <w:sz w:val="18"/>
              </w:rPr>
              <w:t>Book seat 3 with a valid name</w:t>
            </w:r>
          </w:p>
        </w:tc>
        <w:tc>
          <w:tcPr>
            <w:tcW w:w="5328" w:type="dxa"/>
            <w:vAlign w:val="center"/>
          </w:tcPr>
          <w:p w14:paraId="5A7727A6">
            <w:pPr>
              <w:spacing w:after="20"/>
            </w:pPr>
            <w:r>
              <w:rPr>
                <w:b w:val="0"/>
                <w:sz w:val="18"/>
              </w:rPr>
              <w:t>Seat 3 becomes BOOKED and confirmation appears.</w:t>
            </w:r>
          </w:p>
        </w:tc>
      </w:tr>
      <w:tr w14:paraId="70D7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86D7E89">
            <w:pPr>
              <w:spacing w:after="20"/>
            </w:pPr>
            <w:r>
              <w:rPr>
                <w:b w:val="0"/>
                <w:sz w:val="18"/>
              </w:rPr>
              <w:t>TC-03</w:t>
            </w:r>
          </w:p>
        </w:tc>
        <w:tc>
          <w:tcPr>
            <w:tcW w:w="3528" w:type="dxa"/>
            <w:vAlign w:val="center"/>
          </w:tcPr>
          <w:p w14:paraId="3FB70DE9">
            <w:pPr>
              <w:spacing w:after="20"/>
            </w:pPr>
            <w:r>
              <w:rPr>
                <w:b w:val="0"/>
                <w:sz w:val="18"/>
              </w:rPr>
              <w:t>Book seat 3 again</w:t>
            </w:r>
          </w:p>
        </w:tc>
        <w:tc>
          <w:tcPr>
            <w:tcW w:w="5328" w:type="dxa"/>
            <w:vAlign w:val="center"/>
          </w:tcPr>
          <w:p w14:paraId="0BE10754">
            <w:pPr>
              <w:spacing w:after="20"/>
            </w:pPr>
            <w:r>
              <w:rPr>
                <w:b w:val="0"/>
                <w:sz w:val="18"/>
              </w:rPr>
              <w:t>Duplicate booking is rejected.</w:t>
            </w:r>
          </w:p>
        </w:tc>
      </w:tr>
      <w:tr w14:paraId="2024A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CE9F299">
            <w:pPr>
              <w:spacing w:after="20"/>
            </w:pPr>
            <w:r>
              <w:rPr>
                <w:b w:val="0"/>
                <w:sz w:val="18"/>
              </w:rPr>
              <w:t>TC-04</w:t>
            </w:r>
          </w:p>
        </w:tc>
        <w:tc>
          <w:tcPr>
            <w:tcW w:w="3528" w:type="dxa"/>
            <w:vAlign w:val="center"/>
          </w:tcPr>
          <w:p w14:paraId="5CEE9725">
            <w:pPr>
              <w:spacing w:after="20"/>
            </w:pPr>
            <w:r>
              <w:rPr>
                <w:b w:val="0"/>
                <w:sz w:val="18"/>
              </w:rPr>
              <w:t>Enter seat number 0</w:t>
            </w:r>
          </w:p>
        </w:tc>
        <w:tc>
          <w:tcPr>
            <w:tcW w:w="5328" w:type="dxa"/>
            <w:vAlign w:val="center"/>
          </w:tcPr>
          <w:p w14:paraId="1D06EBBF">
            <w:pPr>
              <w:spacing w:after="20"/>
            </w:pPr>
            <w:r>
              <w:rPr>
                <w:b w:val="0"/>
                <w:sz w:val="18"/>
              </w:rPr>
              <w:t>Invalid seat number message appears.</w:t>
            </w:r>
          </w:p>
        </w:tc>
      </w:tr>
      <w:tr w14:paraId="2443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8F3DEE5">
            <w:pPr>
              <w:spacing w:after="20"/>
            </w:pPr>
            <w:r>
              <w:rPr>
                <w:b w:val="0"/>
                <w:sz w:val="18"/>
              </w:rPr>
              <w:t>TC-05</w:t>
            </w:r>
          </w:p>
        </w:tc>
        <w:tc>
          <w:tcPr>
            <w:tcW w:w="3528" w:type="dxa"/>
            <w:vAlign w:val="center"/>
          </w:tcPr>
          <w:p w14:paraId="0B9B28F6">
            <w:pPr>
              <w:spacing w:after="20"/>
            </w:pPr>
            <w:r>
              <w:rPr>
                <w:b w:val="0"/>
                <w:sz w:val="18"/>
              </w:rPr>
              <w:t>Enter seat number 11</w:t>
            </w:r>
          </w:p>
        </w:tc>
        <w:tc>
          <w:tcPr>
            <w:tcW w:w="5328" w:type="dxa"/>
            <w:vAlign w:val="center"/>
          </w:tcPr>
          <w:p w14:paraId="34E24638">
            <w:pPr>
              <w:spacing w:after="20"/>
            </w:pPr>
            <w:r>
              <w:rPr>
                <w:b w:val="0"/>
                <w:sz w:val="18"/>
              </w:rPr>
              <w:t>Invalid seat number message appears.</w:t>
            </w:r>
          </w:p>
        </w:tc>
      </w:tr>
      <w:tr w14:paraId="10769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A8110B3">
            <w:pPr>
              <w:spacing w:after="20"/>
            </w:pPr>
            <w:r>
              <w:rPr>
                <w:b w:val="0"/>
                <w:sz w:val="18"/>
              </w:rPr>
              <w:t>TC-06</w:t>
            </w:r>
          </w:p>
        </w:tc>
        <w:tc>
          <w:tcPr>
            <w:tcW w:w="3528" w:type="dxa"/>
            <w:vAlign w:val="center"/>
          </w:tcPr>
          <w:p w14:paraId="6A0B8B30">
            <w:pPr>
              <w:spacing w:after="20"/>
            </w:pPr>
            <w:r>
              <w:rPr>
                <w:b w:val="0"/>
                <w:sz w:val="18"/>
              </w:rPr>
              <w:t>Enter letters for seat number</w:t>
            </w:r>
          </w:p>
        </w:tc>
        <w:tc>
          <w:tcPr>
            <w:tcW w:w="5328" w:type="dxa"/>
            <w:vAlign w:val="center"/>
          </w:tcPr>
          <w:p w14:paraId="5483567B">
            <w:pPr>
              <w:spacing w:after="20"/>
            </w:pPr>
            <w:r>
              <w:rPr>
                <w:b w:val="0"/>
                <w:sz w:val="18"/>
              </w:rPr>
              <w:t>Invalid seat number message appears.</w:t>
            </w:r>
          </w:p>
        </w:tc>
      </w:tr>
      <w:tr w14:paraId="4162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234702F3">
            <w:pPr>
              <w:spacing w:after="20"/>
            </w:pPr>
            <w:r>
              <w:rPr>
                <w:b w:val="0"/>
                <w:sz w:val="18"/>
              </w:rPr>
              <w:t>TC-07</w:t>
            </w:r>
          </w:p>
        </w:tc>
        <w:tc>
          <w:tcPr>
            <w:tcW w:w="3528" w:type="dxa"/>
            <w:vAlign w:val="center"/>
          </w:tcPr>
          <w:p w14:paraId="2D7EBFF3">
            <w:pPr>
              <w:spacing w:after="20"/>
            </w:pPr>
            <w:r>
              <w:rPr>
                <w:b w:val="0"/>
                <w:sz w:val="18"/>
              </w:rPr>
              <w:t>Enter an empty customer name</w:t>
            </w:r>
          </w:p>
        </w:tc>
        <w:tc>
          <w:tcPr>
            <w:tcW w:w="5328" w:type="dxa"/>
            <w:vAlign w:val="center"/>
          </w:tcPr>
          <w:p w14:paraId="2DF11C30">
            <w:pPr>
              <w:spacing w:after="20"/>
            </w:pPr>
            <w:r>
              <w:rPr>
                <w:b w:val="0"/>
                <w:sz w:val="18"/>
              </w:rPr>
              <w:t>Booking is not created.</w:t>
            </w:r>
          </w:p>
        </w:tc>
      </w:tr>
      <w:tr w14:paraId="6E2F8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1A345B34">
            <w:pPr>
              <w:spacing w:after="20"/>
            </w:pPr>
            <w:r>
              <w:rPr>
                <w:b w:val="0"/>
                <w:sz w:val="18"/>
              </w:rPr>
              <w:t>TC-08</w:t>
            </w:r>
          </w:p>
        </w:tc>
        <w:tc>
          <w:tcPr>
            <w:tcW w:w="3528" w:type="dxa"/>
            <w:vAlign w:val="center"/>
          </w:tcPr>
          <w:p w14:paraId="4E85A03B">
            <w:pPr>
              <w:spacing w:after="20"/>
            </w:pPr>
            <w:r>
              <w:rPr>
                <w:b w:val="0"/>
                <w:sz w:val="18"/>
              </w:rPr>
              <w:t>Cancel a booked seat</w:t>
            </w:r>
          </w:p>
        </w:tc>
        <w:tc>
          <w:tcPr>
            <w:tcW w:w="5328" w:type="dxa"/>
            <w:vAlign w:val="center"/>
          </w:tcPr>
          <w:p w14:paraId="0C6AFF31">
            <w:pPr>
              <w:spacing w:after="20"/>
            </w:pPr>
            <w:r>
              <w:rPr>
                <w:b w:val="0"/>
                <w:sz w:val="18"/>
              </w:rPr>
              <w:t>Seat becomes AVAILABLE and name is cleared.</w:t>
            </w:r>
          </w:p>
        </w:tc>
      </w:tr>
      <w:tr w14:paraId="2C6F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0C3582FC">
            <w:pPr>
              <w:spacing w:after="20"/>
            </w:pPr>
            <w:r>
              <w:rPr>
                <w:b w:val="0"/>
                <w:sz w:val="18"/>
              </w:rPr>
              <w:t>TC-09</w:t>
            </w:r>
          </w:p>
        </w:tc>
        <w:tc>
          <w:tcPr>
            <w:tcW w:w="3528" w:type="dxa"/>
            <w:vAlign w:val="center"/>
          </w:tcPr>
          <w:p w14:paraId="2081CA96">
            <w:pPr>
              <w:spacing w:after="20"/>
            </w:pPr>
            <w:r>
              <w:rPr>
                <w:b w:val="0"/>
                <w:sz w:val="18"/>
              </w:rPr>
              <w:t>Cancel an available seat</w:t>
            </w:r>
          </w:p>
        </w:tc>
        <w:tc>
          <w:tcPr>
            <w:tcW w:w="5328" w:type="dxa"/>
            <w:vAlign w:val="center"/>
          </w:tcPr>
          <w:p w14:paraId="79F2EF46">
            <w:pPr>
              <w:spacing w:after="20"/>
            </w:pPr>
            <w:r>
              <w:rPr>
                <w:b w:val="0"/>
                <w:sz w:val="18"/>
              </w:rPr>
              <w:t>Program reports no active booking.</w:t>
            </w:r>
          </w:p>
        </w:tc>
      </w:tr>
      <w:tr w14:paraId="3917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60AE5968">
            <w:pPr>
              <w:spacing w:after="20"/>
            </w:pPr>
            <w:r>
              <w:rPr>
                <w:b w:val="0"/>
                <w:sz w:val="18"/>
              </w:rPr>
              <w:t>TC-10</w:t>
            </w:r>
          </w:p>
        </w:tc>
        <w:tc>
          <w:tcPr>
            <w:tcW w:w="3528" w:type="dxa"/>
            <w:vAlign w:val="center"/>
          </w:tcPr>
          <w:p w14:paraId="2E35020B">
            <w:pPr>
              <w:spacing w:after="20"/>
            </w:pPr>
            <w:r>
              <w:rPr>
                <w:b w:val="0"/>
                <w:sz w:val="18"/>
              </w:rPr>
              <w:t>Enter an unsupported menu option</w:t>
            </w:r>
          </w:p>
        </w:tc>
        <w:tc>
          <w:tcPr>
            <w:tcW w:w="5328" w:type="dxa"/>
            <w:vAlign w:val="center"/>
          </w:tcPr>
          <w:p w14:paraId="63728906">
            <w:pPr>
              <w:spacing w:after="20"/>
            </w:pPr>
            <w:r>
              <w:rPr>
                <w:b w:val="0"/>
                <w:sz w:val="18"/>
              </w:rPr>
              <w:t>Invalid choice message appears.</w:t>
            </w:r>
          </w:p>
        </w:tc>
      </w:tr>
      <w:tr w14:paraId="4A98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402624C7">
            <w:pPr>
              <w:spacing w:after="20"/>
            </w:pPr>
            <w:r>
              <w:rPr>
                <w:b w:val="0"/>
                <w:sz w:val="18"/>
              </w:rPr>
              <w:t>TC-11</w:t>
            </w:r>
          </w:p>
        </w:tc>
        <w:tc>
          <w:tcPr>
            <w:tcW w:w="3528" w:type="dxa"/>
            <w:vAlign w:val="center"/>
          </w:tcPr>
          <w:p w14:paraId="62294A7C">
            <w:pPr>
              <w:spacing w:after="20"/>
            </w:pPr>
            <w:r>
              <w:rPr>
                <w:b w:val="0"/>
                <w:sz w:val="18"/>
              </w:rPr>
              <w:t>Enter letters at the menu</w:t>
            </w:r>
          </w:p>
        </w:tc>
        <w:tc>
          <w:tcPr>
            <w:tcW w:w="5328" w:type="dxa"/>
            <w:vAlign w:val="center"/>
          </w:tcPr>
          <w:p w14:paraId="37DC25A6">
            <w:pPr>
              <w:spacing w:after="20"/>
            </w:pPr>
            <w:r>
              <w:rPr>
                <w:b w:val="0"/>
                <w:sz w:val="18"/>
              </w:rPr>
              <w:t>Error is handled and menu continues.</w:t>
            </w:r>
          </w:p>
        </w:tc>
      </w:tr>
      <w:tr w14:paraId="0E74E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vAlign w:val="center"/>
          </w:tcPr>
          <w:p w14:paraId="3B31236D">
            <w:pPr>
              <w:spacing w:after="20"/>
            </w:pPr>
            <w:r>
              <w:rPr>
                <w:b w:val="0"/>
                <w:sz w:val="18"/>
              </w:rPr>
              <w:t>TC-12</w:t>
            </w:r>
          </w:p>
        </w:tc>
        <w:tc>
          <w:tcPr>
            <w:tcW w:w="3528" w:type="dxa"/>
            <w:vAlign w:val="center"/>
          </w:tcPr>
          <w:p w14:paraId="5F9A7EBF">
            <w:pPr>
              <w:spacing w:after="20"/>
            </w:pPr>
            <w:r>
              <w:rPr>
                <w:b w:val="0"/>
                <w:sz w:val="18"/>
              </w:rPr>
              <w:t>Select exit option 4</w:t>
            </w:r>
          </w:p>
        </w:tc>
        <w:tc>
          <w:tcPr>
            <w:tcW w:w="5328" w:type="dxa"/>
            <w:vAlign w:val="center"/>
          </w:tcPr>
          <w:p w14:paraId="73C69E87">
            <w:pPr>
              <w:spacing w:after="20"/>
            </w:pPr>
            <w:r>
              <w:rPr>
                <w:b w:val="0"/>
                <w:sz w:val="18"/>
              </w:rPr>
              <w:t>Program displays exit message and stops.</w:t>
            </w:r>
          </w:p>
        </w:tc>
      </w:tr>
    </w:tbl>
    <w:p w14:paraId="269F31A9"/>
    <w:p w14:paraId="18C55D9D">
      <w:pPr>
        <w:pStyle w:val="3"/>
      </w:pPr>
      <w:r>
        <w:t>14.1 Test categories</w:t>
      </w:r>
    </w:p>
    <w:p w14:paraId="324AEAC8">
      <w:pPr>
        <w:pStyle w:val="23"/>
      </w:pPr>
      <w:r>
        <w:t>Functional testing: check display, booking, cancellation, and exit.</w:t>
      </w:r>
    </w:p>
    <w:p w14:paraId="1315245B">
      <w:pPr>
        <w:pStyle w:val="23"/>
      </w:pPr>
      <w:r>
        <w:t>Boundary testing: check seat numbers 1, 10, 0, and 11.</w:t>
      </w:r>
    </w:p>
    <w:p w14:paraId="14E07BA4">
      <w:pPr>
        <w:pStyle w:val="23"/>
      </w:pPr>
      <w:r>
        <w:t>Invalid-input testing: enter letters, whitespace, or an empty name.</w:t>
      </w:r>
    </w:p>
    <w:p w14:paraId="6CDFE6E4">
      <w:pPr>
        <w:pStyle w:val="23"/>
      </w:pPr>
      <w:r>
        <w:t>State-transition testing: book a seat, display it, cancel it, and display it again.</w:t>
      </w:r>
    </w:p>
    <w:p w14:paraId="2CB58F55">
      <w:pPr>
        <w:pStyle w:val="23"/>
      </w:pPr>
      <w:r>
        <w:t>Regression testing: rerun key tests after modifying the code.</w:t>
      </w:r>
    </w:p>
    <w:p w14:paraId="295D01FD">
      <w:pPr>
        <w:pStyle w:val="3"/>
      </w:pPr>
      <w:r>
        <w:t>14.2 Test record</w:t>
      </w:r>
    </w:p>
    <w:p w14:paraId="4B83CDFC">
      <w:r>
        <w:rPr>
          <w:i w:val="0"/>
        </w:rPr>
        <w:t>For submission, add a column or separate test log containing the actual result, pass/fail status, date, and any defect found. Include screenshots of real program output if your faculty requests evidence.</w:t>
      </w:r>
    </w:p>
    <w:p w14:paraId="5C1B8F6C">
      <w:r>
        <w:br w:type="page"/>
      </w:r>
    </w:p>
    <w:p w14:paraId="0B2DF45B">
      <w:pPr>
        <w:pStyle w:val="2"/>
      </w:pPr>
      <w:r>
        <w:t>15. Sample Execution</w:t>
      </w:r>
    </w:p>
    <w:p w14:paraId="1A1FE092">
      <w:pPr>
        <w:pStyle w:val="3"/>
      </w:pPr>
      <w:r>
        <w:t>15.1 Initial seat display</w:t>
      </w:r>
    </w:p>
    <w:p w14:paraId="5F8D7224">
      <w:pPr>
        <w:pStyle w:val="164"/>
        <w:ind w:left="259" w:right="144"/>
      </w:pPr>
      <w:r>
        <w:t>===== CINEMA SEAT BOOKING SYSTEM =====</w:t>
      </w:r>
    </w:p>
    <w:p w14:paraId="07EC3B8B">
      <w:pPr>
        <w:pStyle w:val="164"/>
        <w:ind w:left="259" w:right="144"/>
      </w:pPr>
      <w:r>
        <w:t>1. Display seats</w:t>
      </w:r>
    </w:p>
    <w:p w14:paraId="7698C54D">
      <w:pPr>
        <w:pStyle w:val="164"/>
        <w:ind w:left="259" w:right="144"/>
      </w:pPr>
      <w:r>
        <w:t>2. Book a seat</w:t>
      </w:r>
    </w:p>
    <w:p w14:paraId="1AC841A4">
      <w:pPr>
        <w:pStyle w:val="164"/>
        <w:ind w:left="259" w:right="144"/>
      </w:pPr>
      <w:r>
        <w:t>3. Cancel booking</w:t>
      </w:r>
    </w:p>
    <w:p w14:paraId="38437AA4">
      <w:pPr>
        <w:pStyle w:val="164"/>
        <w:ind w:left="259" w:right="144"/>
      </w:pPr>
      <w:r>
        <w:t>4. Exit</w:t>
      </w:r>
    </w:p>
    <w:p w14:paraId="3BADCE5D">
      <w:pPr>
        <w:pStyle w:val="164"/>
        <w:ind w:left="259" w:right="144"/>
      </w:pPr>
      <w:r>
        <w:t>Enter your choice: 1</w:t>
      </w:r>
    </w:p>
    <w:p w14:paraId="30745EDE">
      <w:pPr>
        <w:pStyle w:val="164"/>
        <w:ind w:left="259" w:right="144"/>
      </w:pPr>
      <w:r>
        <w:t xml:space="preserve"> </w:t>
      </w:r>
    </w:p>
    <w:p w14:paraId="730E0F00">
      <w:pPr>
        <w:pStyle w:val="164"/>
        <w:ind w:left="259" w:right="144"/>
      </w:pPr>
      <w:r>
        <w:t>Seat 1 - AVAILABLE</w:t>
      </w:r>
    </w:p>
    <w:p w14:paraId="588B24E1">
      <w:pPr>
        <w:pStyle w:val="164"/>
        <w:ind w:left="259" w:right="144"/>
      </w:pPr>
      <w:r>
        <w:t>Seat 2 - AVAILABLE</w:t>
      </w:r>
    </w:p>
    <w:p w14:paraId="7CC2DFFA">
      <w:pPr>
        <w:pStyle w:val="164"/>
        <w:ind w:left="259" w:right="144"/>
      </w:pPr>
      <w:r>
        <w:t>Seat 3 - AVAILABLE</w:t>
      </w:r>
    </w:p>
    <w:p w14:paraId="58433669">
      <w:pPr>
        <w:pStyle w:val="164"/>
        <w:ind w:left="259" w:right="144"/>
      </w:pPr>
      <w:r>
        <w:t>...</w:t>
      </w:r>
    </w:p>
    <w:p w14:paraId="0A8C953E">
      <w:pPr>
        <w:pStyle w:val="164"/>
        <w:ind w:left="259" w:right="144"/>
      </w:pPr>
      <w:r>
        <w:t>Seat 10 - AVAILABLE</w:t>
      </w:r>
    </w:p>
    <w:p w14:paraId="4BA6AA39"/>
    <w:p w14:paraId="35DB459A">
      <w:pPr>
        <w:pStyle w:val="3"/>
      </w:pPr>
      <w:r>
        <w:t>15.2 Successful booking</w:t>
      </w:r>
    </w:p>
    <w:p w14:paraId="57D734F4">
      <w:pPr>
        <w:pStyle w:val="164"/>
        <w:ind w:left="259" w:right="144"/>
      </w:pPr>
      <w:r>
        <w:t>Enter your choice: 2</w:t>
      </w:r>
    </w:p>
    <w:p w14:paraId="133AB1FC">
      <w:pPr>
        <w:pStyle w:val="164"/>
        <w:ind w:left="259" w:right="144"/>
      </w:pPr>
      <w:r>
        <w:t>Enter your name: Rahul</w:t>
      </w:r>
    </w:p>
    <w:p w14:paraId="1FD13F2B">
      <w:pPr>
        <w:pStyle w:val="164"/>
        <w:ind w:left="259" w:right="144"/>
      </w:pPr>
      <w:r>
        <w:t>Enter seat number (1-10): 3</w:t>
      </w:r>
    </w:p>
    <w:p w14:paraId="0FE01B35">
      <w:pPr>
        <w:pStyle w:val="164"/>
        <w:ind w:left="259" w:right="144"/>
      </w:pPr>
      <w:r>
        <w:t xml:space="preserve"> </w:t>
      </w:r>
    </w:p>
    <w:p w14:paraId="754C0864">
      <w:pPr>
        <w:pStyle w:val="164"/>
        <w:ind w:left="259" w:right="144"/>
      </w:pPr>
      <w:r>
        <w:t>Booking successful!</w:t>
      </w:r>
    </w:p>
    <w:p w14:paraId="0416EE29">
      <w:pPr>
        <w:pStyle w:val="164"/>
        <w:ind w:left="259" w:right="144"/>
      </w:pPr>
      <w:r>
        <w:t>Customer: Rahul</w:t>
      </w:r>
    </w:p>
    <w:p w14:paraId="50E049C9">
      <w:pPr>
        <w:pStyle w:val="164"/>
        <w:ind w:left="259" w:right="144"/>
      </w:pPr>
      <w:r>
        <w:t>Seat number: 3</w:t>
      </w:r>
    </w:p>
    <w:p w14:paraId="54DDFCEF">
      <w:pPr>
        <w:pStyle w:val="164"/>
        <w:ind w:left="259" w:right="144"/>
      </w:pPr>
      <w:r>
        <w:t>Ticket price: Rs. 200</w:t>
      </w:r>
    </w:p>
    <w:p w14:paraId="0E4CF1F1"/>
    <w:p w14:paraId="5176C5DF">
      <w:pPr>
        <w:pStyle w:val="3"/>
      </w:pPr>
      <w:r>
        <w:t>15.3 Duplicate booking attempt</w:t>
      </w:r>
    </w:p>
    <w:p w14:paraId="7A933BD3">
      <w:pPr>
        <w:pStyle w:val="164"/>
        <w:ind w:left="259" w:right="144"/>
      </w:pPr>
      <w:r>
        <w:t>Enter your choice: 2</w:t>
      </w:r>
    </w:p>
    <w:p w14:paraId="6F6AC39A">
      <w:pPr>
        <w:pStyle w:val="164"/>
        <w:ind w:left="259" w:right="144"/>
      </w:pPr>
      <w:r>
        <w:t>Enter your name: Priya</w:t>
      </w:r>
    </w:p>
    <w:p w14:paraId="1014F342">
      <w:pPr>
        <w:pStyle w:val="164"/>
        <w:ind w:left="259" w:right="144"/>
      </w:pPr>
      <w:r>
        <w:t>Enter seat number (1-10): 3</w:t>
      </w:r>
    </w:p>
    <w:p w14:paraId="2DFD9834">
      <w:pPr>
        <w:pStyle w:val="164"/>
        <w:ind w:left="259" w:right="144"/>
      </w:pPr>
      <w:r>
        <w:t xml:space="preserve"> </w:t>
      </w:r>
    </w:p>
    <w:p w14:paraId="390A0E4A">
      <w:pPr>
        <w:pStyle w:val="164"/>
        <w:ind w:left="259" w:right="144"/>
      </w:pPr>
      <w:r>
        <w:t>Sorry! This seat is already booked.</w:t>
      </w:r>
    </w:p>
    <w:p w14:paraId="6C673103"/>
    <w:p w14:paraId="2CDE841E">
      <w:pPr>
        <w:pStyle w:val="3"/>
      </w:pPr>
      <w:r>
        <w:t>15.4 Cancellation</w:t>
      </w:r>
    </w:p>
    <w:p w14:paraId="0351C940">
      <w:pPr>
        <w:pStyle w:val="164"/>
        <w:ind w:left="259" w:right="144"/>
      </w:pPr>
      <w:r>
        <w:t>Enter your choice: 3</w:t>
      </w:r>
    </w:p>
    <w:p w14:paraId="73F3BFDB">
      <w:pPr>
        <w:pStyle w:val="164"/>
        <w:ind w:left="259" w:right="144"/>
      </w:pPr>
      <w:r>
        <w:t>Enter seat number to cancel (1-10): 3</w:t>
      </w:r>
    </w:p>
    <w:p w14:paraId="7B4ADC53">
      <w:pPr>
        <w:pStyle w:val="164"/>
        <w:ind w:left="259" w:right="144"/>
      </w:pPr>
      <w:r>
        <w:t xml:space="preserve"> </w:t>
      </w:r>
    </w:p>
    <w:p w14:paraId="7C2AC34E">
      <w:pPr>
        <w:pStyle w:val="164"/>
        <w:ind w:left="259" w:right="144"/>
      </w:pPr>
      <w:r>
        <w:t>Booking cancelled for Rahul</w:t>
      </w:r>
    </w:p>
    <w:p w14:paraId="325773E6">
      <w:pPr>
        <w:pStyle w:val="164"/>
        <w:ind w:left="259" w:right="144"/>
      </w:pPr>
      <w:r>
        <w:t>Seat is now available.</w:t>
      </w:r>
    </w:p>
    <w:p w14:paraId="4257115D"/>
    <w:p w14:paraId="25BE8939">
      <w:pPr>
        <w:pStyle w:val="3"/>
      </w:pPr>
      <w:r>
        <w:t>15.5 Compile and run</w:t>
      </w:r>
    </w:p>
    <w:p w14:paraId="599C13AA">
      <w:pPr>
        <w:pStyle w:val="164"/>
        <w:ind w:left="259" w:right="144"/>
      </w:pPr>
      <w:r>
        <w:t>javac CinemaSeatBookingSystem.java</w:t>
      </w:r>
    </w:p>
    <w:p w14:paraId="6CD730FA">
      <w:pPr>
        <w:pStyle w:val="164"/>
        <w:ind w:left="259" w:right="144"/>
      </w:pPr>
      <w:r>
        <w:t>java CinemaSeatBookingSystem</w:t>
      </w:r>
    </w:p>
    <w:p w14:paraId="1D5CEA53"/>
    <w:p w14:paraId="24F086A7">
      <w:r>
        <w:rPr>
          <w:i w:val="0"/>
        </w:rPr>
        <w:t>The examples above illustrate expected interaction. Minor wording or spacing may differ if the source code is changed. The final report should use output captured from the exact version that is submitted.</w:t>
      </w:r>
    </w:p>
    <w:p w14:paraId="66AB7366">
      <w:r>
        <w:br w:type="page"/>
      </w:r>
    </w:p>
    <w:p w14:paraId="45B8D906">
      <w:pPr>
        <w:pStyle w:val="2"/>
      </w:pPr>
      <w:r>
        <w:t>16. Limitations and Future Enhancements</w:t>
      </w:r>
    </w:p>
    <w:p w14:paraId="43440E16">
      <w:pPr>
        <w:pStyle w:val="3"/>
      </w:pPr>
      <w:r>
        <w:t>16.1 Current limitations</w:t>
      </w:r>
    </w:p>
    <w:p w14:paraId="70A442F7">
      <w:pPr>
        <w:pStyle w:val="23"/>
      </w:pPr>
      <w:r>
        <w:t>Seat information is lost when the application terminates.</w:t>
      </w:r>
    </w:p>
    <w:p w14:paraId="408888EF">
      <w:pPr>
        <w:pStyle w:val="23"/>
      </w:pPr>
      <w:r>
        <w:t>Only ten seats are available and there is no screen or show selection.</w:t>
      </w:r>
    </w:p>
    <w:p w14:paraId="187F99E3">
      <w:pPr>
        <w:pStyle w:val="23"/>
      </w:pPr>
      <w:r>
        <w:t>Only one seat can be booked in each booking operation.</w:t>
      </w:r>
    </w:p>
    <w:p w14:paraId="655D5913">
      <w:pPr>
        <w:pStyle w:val="23"/>
      </w:pPr>
      <w:r>
        <w:t>The ticket price is fixed and does not vary by seat type.</w:t>
      </w:r>
    </w:p>
    <w:p w14:paraId="60B7DE52">
      <w:pPr>
        <w:pStyle w:val="23"/>
      </w:pPr>
      <w:r>
        <w:t>There is no customer login, payment processing, or booking reference.</w:t>
      </w:r>
    </w:p>
    <w:p w14:paraId="3E45CC67">
      <w:pPr>
        <w:pStyle w:val="23"/>
      </w:pPr>
      <w:r>
        <w:t>The console interface is not a graphical or web-based interface.</w:t>
      </w:r>
    </w:p>
    <w:p w14:paraId="2E06F6F2">
      <w:pPr>
        <w:pStyle w:val="23"/>
      </w:pPr>
      <w:r>
        <w:t>Multiple users cannot book seats concurrently.</w:t>
      </w:r>
    </w:p>
    <w:p w14:paraId="652081C9">
      <w:pPr>
        <w:pStyle w:val="3"/>
      </w:pPr>
      <w:r>
        <w:t>16.2 Future enhancements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6768"/>
      </w:tblGrid>
      <w:tr w14:paraId="029D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D9EAF7"/>
            <w:vAlign w:val="center"/>
          </w:tcPr>
          <w:p w14:paraId="07F77407">
            <w:pPr>
              <w:spacing w:after="20"/>
            </w:pPr>
            <w:r>
              <w:rPr>
                <w:b/>
                <w:sz w:val="18"/>
              </w:rPr>
              <w:t>Enhancement</w:t>
            </w:r>
          </w:p>
        </w:tc>
        <w:tc>
          <w:tcPr>
            <w:tcW w:w="6768" w:type="dxa"/>
            <w:shd w:val="clear" w:color="auto" w:fill="D9EAF7"/>
            <w:vAlign w:val="center"/>
          </w:tcPr>
          <w:p w14:paraId="05E6D159">
            <w:pPr>
              <w:spacing w:after="20"/>
            </w:pPr>
            <w:r>
              <w:rPr>
                <w:b/>
                <w:sz w:val="18"/>
              </w:rPr>
              <w:t>Possible implementation</w:t>
            </w:r>
          </w:p>
        </w:tc>
      </w:tr>
      <w:tr w14:paraId="67307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633AEC2">
            <w:pPr>
              <w:spacing w:after="20"/>
            </w:pPr>
            <w:r>
              <w:rPr>
                <w:b w:val="0"/>
                <w:sz w:val="18"/>
              </w:rPr>
              <w:t>Persistent storage</w:t>
            </w:r>
          </w:p>
        </w:tc>
        <w:tc>
          <w:tcPr>
            <w:tcW w:w="6768" w:type="dxa"/>
            <w:vAlign w:val="center"/>
          </w:tcPr>
          <w:p w14:paraId="41C9EE6B">
            <w:pPr>
              <w:spacing w:after="20"/>
            </w:pPr>
            <w:r>
              <w:rPr>
                <w:b w:val="0"/>
                <w:sz w:val="18"/>
              </w:rPr>
              <w:t>Save and load booking data from files, then consider a database.</w:t>
            </w:r>
          </w:p>
        </w:tc>
      </w:tr>
      <w:tr w14:paraId="277B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5F75FAD">
            <w:pPr>
              <w:spacing w:after="20"/>
            </w:pPr>
            <w:r>
              <w:rPr>
                <w:b w:val="0"/>
                <w:sz w:val="18"/>
              </w:rPr>
              <w:t>Database support</w:t>
            </w:r>
          </w:p>
        </w:tc>
        <w:tc>
          <w:tcPr>
            <w:tcW w:w="6768" w:type="dxa"/>
            <w:vAlign w:val="center"/>
          </w:tcPr>
          <w:p w14:paraId="249F9286">
            <w:pPr>
              <w:spacing w:after="20"/>
            </w:pPr>
            <w:r>
              <w:rPr>
                <w:b w:val="0"/>
                <w:sz w:val="18"/>
              </w:rPr>
              <w:t>Use JDBC with a relational database and suitable transaction handling.</w:t>
            </w:r>
          </w:p>
        </w:tc>
      </w:tr>
      <w:tr w14:paraId="7994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76B240A">
            <w:pPr>
              <w:spacing w:after="20"/>
            </w:pPr>
            <w:r>
              <w:rPr>
                <w:b w:val="0"/>
                <w:sz w:val="18"/>
              </w:rPr>
              <w:t>Multiple shows</w:t>
            </w:r>
          </w:p>
        </w:tc>
        <w:tc>
          <w:tcPr>
            <w:tcW w:w="6768" w:type="dxa"/>
            <w:vAlign w:val="center"/>
          </w:tcPr>
          <w:p w14:paraId="71121852">
            <w:pPr>
              <w:spacing w:after="20"/>
            </w:pPr>
            <w:r>
              <w:rPr>
                <w:b w:val="0"/>
                <w:sz w:val="18"/>
              </w:rPr>
              <w:t>Model movies, screens, dates, and showtimes separately.</w:t>
            </w:r>
          </w:p>
        </w:tc>
      </w:tr>
      <w:tr w14:paraId="6AC40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436C470">
            <w:pPr>
              <w:spacing w:after="20"/>
            </w:pPr>
            <w:r>
              <w:rPr>
                <w:b w:val="0"/>
                <w:sz w:val="18"/>
              </w:rPr>
              <w:t>Seat categories</w:t>
            </w:r>
          </w:p>
        </w:tc>
        <w:tc>
          <w:tcPr>
            <w:tcW w:w="6768" w:type="dxa"/>
            <w:vAlign w:val="center"/>
          </w:tcPr>
          <w:p w14:paraId="75B6668D">
            <w:pPr>
              <w:spacing w:after="20"/>
            </w:pPr>
            <w:r>
              <w:rPr>
                <w:b w:val="0"/>
                <w:sz w:val="18"/>
              </w:rPr>
              <w:t>Add regular, premium, or recliner seats with different prices.</w:t>
            </w:r>
          </w:p>
        </w:tc>
      </w:tr>
      <w:tr w14:paraId="629D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00DA30D">
            <w:pPr>
              <w:spacing w:after="20"/>
            </w:pPr>
            <w:r>
              <w:rPr>
                <w:b w:val="0"/>
                <w:sz w:val="18"/>
              </w:rPr>
              <w:t>Multiple-seat booking</w:t>
            </w:r>
          </w:p>
        </w:tc>
        <w:tc>
          <w:tcPr>
            <w:tcW w:w="6768" w:type="dxa"/>
            <w:vAlign w:val="center"/>
          </w:tcPr>
          <w:p w14:paraId="3BD6D16A">
            <w:pPr>
              <w:spacing w:after="20"/>
            </w:pPr>
            <w:r>
              <w:rPr>
                <w:b w:val="0"/>
                <w:sz w:val="18"/>
              </w:rPr>
              <w:t>Allow a customer to select several seats and calculate a total.</w:t>
            </w:r>
          </w:p>
        </w:tc>
      </w:tr>
      <w:tr w14:paraId="08A8B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1260FAAB">
            <w:pPr>
              <w:spacing w:after="20"/>
            </w:pPr>
            <w:r>
              <w:rPr>
                <w:b w:val="0"/>
                <w:sz w:val="18"/>
              </w:rPr>
              <w:t>Booking receipt</w:t>
            </w:r>
          </w:p>
        </w:tc>
        <w:tc>
          <w:tcPr>
            <w:tcW w:w="6768" w:type="dxa"/>
            <w:vAlign w:val="center"/>
          </w:tcPr>
          <w:p w14:paraId="58DEEBC5">
            <w:pPr>
              <w:spacing w:after="20"/>
            </w:pPr>
            <w:r>
              <w:rPr>
                <w:b w:val="0"/>
                <w:sz w:val="18"/>
              </w:rPr>
              <w:t>Generate a unique booking reference and receipt.</w:t>
            </w:r>
          </w:p>
        </w:tc>
      </w:tr>
      <w:tr w14:paraId="09C00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CA000CD">
            <w:pPr>
              <w:spacing w:after="20"/>
            </w:pPr>
            <w:r>
              <w:rPr>
                <w:b w:val="0"/>
                <w:sz w:val="18"/>
              </w:rPr>
              <w:t>Graphical interface</w:t>
            </w:r>
          </w:p>
        </w:tc>
        <w:tc>
          <w:tcPr>
            <w:tcW w:w="6768" w:type="dxa"/>
            <w:vAlign w:val="center"/>
          </w:tcPr>
          <w:p w14:paraId="6A1ACFA0">
            <w:pPr>
              <w:spacing w:after="20"/>
            </w:pPr>
            <w:r>
              <w:rPr>
                <w:b w:val="0"/>
                <w:sz w:val="18"/>
              </w:rPr>
              <w:t>Create a GUI using Swing or JavaFX.</w:t>
            </w:r>
          </w:p>
        </w:tc>
      </w:tr>
      <w:tr w14:paraId="7D744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FDEC265">
            <w:pPr>
              <w:spacing w:after="20"/>
            </w:pPr>
            <w:r>
              <w:rPr>
                <w:b w:val="0"/>
                <w:sz w:val="18"/>
              </w:rPr>
              <w:t>Concurrency controls</w:t>
            </w:r>
          </w:p>
        </w:tc>
        <w:tc>
          <w:tcPr>
            <w:tcW w:w="6768" w:type="dxa"/>
            <w:vAlign w:val="center"/>
          </w:tcPr>
          <w:p w14:paraId="1632A8A2">
            <w:pPr>
              <w:spacing w:after="20"/>
            </w:pPr>
            <w:r>
              <w:rPr>
                <w:b w:val="0"/>
                <w:sz w:val="18"/>
              </w:rPr>
              <w:t>Use database transactions and constraints to prevent conflicting reservations.</w:t>
            </w:r>
          </w:p>
        </w:tc>
      </w:tr>
    </w:tbl>
    <w:p w14:paraId="124B44F0"/>
    <w:p w14:paraId="433CA90A">
      <w:pPr>
        <w:pStyle w:val="2"/>
      </w:pPr>
      <w:r>
        <w:t>17. Conclusion</w:t>
      </w:r>
    </w:p>
    <w:p w14:paraId="5643F4CD">
      <w:r>
        <w:rPr>
          <w:i w:val="0"/>
        </w:rPr>
        <w:t>The Cinema Seat Booking System demonstrates how basic Java programming concepts can be combined to solve a small reservation problem. By modelling seats as objects and managing them in an array, the application supports seat display, booking, cancellation, and input validation through a repeated menu. The project also provides a practical context for testing, debugging, and using Git and GitHub to track development.</w:t>
      </w:r>
    </w:p>
    <w:p w14:paraId="11E4E63F">
      <w:r>
        <w:rPr>
          <w:i w:val="0"/>
        </w:rPr>
        <w:t>The current application is a learning prototype, not a production ticketing system. Future versions can add persistence, multiple shows, richer pricing, a graphical interface, and stronger controls for concurrent reservations. Completing these enhancements incrementally would build on the structure introduced in this project.</w:t>
      </w:r>
    </w:p>
    <w:p w14:paraId="32772B9E">
      <w:pPr>
        <w:pStyle w:val="2"/>
      </w:pPr>
      <w:r>
        <w:t>18. References and Appendix</w:t>
      </w:r>
    </w:p>
    <w:p w14:paraId="5849F5E5">
      <w:pPr>
        <w:pStyle w:val="23"/>
      </w:pPr>
      <w:r>
        <w:t>Oracle. Java Documentation: https://docs.oracle.com/en/java/</w:t>
      </w:r>
    </w:p>
    <w:p w14:paraId="1C4C117D">
      <w:pPr>
        <w:pStyle w:val="23"/>
      </w:pPr>
      <w:r>
        <w:t>Oracle. Java Tutorials (language basics): https://docs.oracle.com/javase/tutorial/</w:t>
      </w:r>
    </w:p>
    <w:p w14:paraId="3657001F">
      <w:pPr>
        <w:pStyle w:val="23"/>
      </w:pPr>
      <w:r>
        <w:t>Git Documentation: https://git-scm.com/doc</w:t>
      </w:r>
    </w:p>
    <w:p w14:paraId="752BCCAA">
      <w:pPr>
        <w:pStyle w:val="23"/>
      </w:pPr>
      <w:r>
        <w:t>GitHub Docs: https://docs.github.com/</w:t>
      </w:r>
    </w:p>
    <w:p w14:paraId="414D235C">
      <w:pPr>
        <w:pStyle w:val="3"/>
      </w:pPr>
      <w:r>
        <w:t>Appendix A — Final submission checklist</w:t>
      </w:r>
    </w:p>
    <w:p w14:paraId="4E25FBD6">
      <w:pPr>
        <w:pStyle w:val="23"/>
      </w:pPr>
      <w:r>
        <w:t>Replace all student, roll number, faculty, institution, and academic-year placeholders.</w:t>
      </w:r>
    </w:p>
    <w:p w14:paraId="4095889C">
      <w:pPr>
        <w:pStyle w:val="23"/>
      </w:pPr>
      <w:r>
        <w:t>Ensure the submitted Java source compiles and runs.</w:t>
      </w:r>
    </w:p>
    <w:p w14:paraId="55537FD9">
      <w:pPr>
        <w:pStyle w:val="23"/>
      </w:pPr>
      <w:r>
        <w:t>Run the test cases and record actual results.</w:t>
      </w:r>
    </w:p>
    <w:p w14:paraId="6C372100">
      <w:pPr>
        <w:pStyle w:val="23"/>
      </w:pPr>
      <w:r>
        <w:t>Confirm that the README explains the project and run commands.</w:t>
      </w:r>
    </w:p>
    <w:p w14:paraId="55860168">
      <w:pPr>
        <w:pStyle w:val="23"/>
      </w:pPr>
      <w:r>
        <w:t>Confirm that the GitHub repository contains the intended files and meaningful commits.</w:t>
      </w:r>
    </w:p>
    <w:p w14:paraId="7A2F0735">
      <w:pPr>
        <w:pStyle w:val="23"/>
      </w:pPr>
      <w:r>
        <w:t>Add screenshots or diagrams only if required by the project rubric.</w:t>
      </w:r>
    </w:p>
    <w:p w14:paraId="034EBE5B">
      <w:pPr>
        <w:pStyle w:val="3"/>
      </w:pPr>
      <w:r>
        <w:t>Appendix B — Project file name</w:t>
      </w:r>
    </w:p>
    <w:p w14:paraId="5C2FABE8">
      <w:r>
        <w:rPr>
          <w:i w:val="0"/>
        </w:rPr>
        <w:t>Main source file: CinemaSeatBookingSystem.java. The public class name and file name must match exactly.</w:t>
      </w:r>
    </w:p>
    <w:sectPr>
      <w:footerReference r:id="rId5" w:type="default"/>
      <w:pgSz w:w="12240" w:h="15840"/>
      <w:pgMar w:top="1008"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F25ED">
    <w:pPr>
      <w:pStyle w:val="18"/>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036CD6"/>
    <w:rsid w:val="62542C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Calibri" w:hAnsi="Calibri"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2F5597"/>
      <w:sz w:val="22"/>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5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Code Text"/>
    <w:uiPriority w:val="0"/>
    <w:pPr>
      <w:spacing w:after="0" w:line="240" w:lineRule="auto"/>
    </w:pPr>
    <w:rPr>
      <w:rFonts w:ascii="Consolas" w:hAnsi="Consolas" w:eastAsiaTheme="minorEastAsia" w:cstheme="minorBidi"/>
      <w:sz w:val="16"/>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2026-10-16T06:10:09Z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3025EE32F2A44536B6A7B2A53F66DA99_13</vt:lpwstr>
  </property>
</Properties>
</file>